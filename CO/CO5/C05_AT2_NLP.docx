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9DB10">
      <w:pPr>
        <w:spacing w:before="65"/>
        <w:ind w:left="0" w:right="1" w:firstLine="0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z w:val="26"/>
        </w:rPr>
        <w:t>SIMATS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ENGINEERING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(SAVEETHA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SCHOOL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z w:val="26"/>
        </w:rPr>
        <w:t>OF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6FF4C56E">
      <w:pPr>
        <w:spacing w:before="1" w:line="253" w:lineRule="exact"/>
        <w:ind w:left="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317E5045">
      <w:pPr>
        <w:spacing w:before="0" w:line="276" w:lineRule="exact"/>
        <w:ind w:left="0" w:right="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Pseudocode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Writing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Task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(Algorithm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Design)</w:t>
      </w:r>
    </w:p>
    <w:p w14:paraId="1A4DB655">
      <w:pPr>
        <w:pStyle w:val="6"/>
        <w:spacing w:before="7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210185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6.55pt;height:0.75pt;width:507pt;mso-position-horizontal-relative:page;mso-wrap-distance-bottom:0pt;mso-wrap-distance-top:0pt;z-index:-251656192;mso-width-relative:page;mso-height-relative:page;" fillcolor="#1F4E79" filled="t" stroked="f" coordsize="6438900,9525" o:gfxdata="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ZH+&#10;zNYAAAAKAQAADwAAAAAAAAABACAAAAAiAAAAZHJzL2Rvd25yZXYueG1sUEsBAhQAFAAAAAgAh07i&#10;QNthPV8kAgAA3AQAAA4AAAAAAAAAAQAgAAAAJQEAAGRycy9lMm9Eb2MueG1sUEsFBgAAAAAGAAYA&#10;WQEAALsFAAAAAA=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A6539B">
      <w:pPr>
        <w:pStyle w:val="6"/>
        <w:spacing w:before="130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26110DE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7DB6F01F">
            <w:pPr>
              <w:pStyle w:val="9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21A3FE6">
            <w:pPr>
              <w:pStyle w:val="9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5E3EF"/>
          </w:tcPr>
          <w:p w14:paraId="1563F7FA">
            <w:pPr>
              <w:pStyle w:val="9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65517EC">
            <w:pPr>
              <w:pStyle w:val="9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14:paraId="184A3C1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7F1AF518">
            <w:pPr>
              <w:pStyle w:val="9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0CF4745">
            <w:pPr>
              <w:pStyle w:val="9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436E0547">
            <w:pPr>
              <w:pStyle w:val="9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D66DB55">
            <w:pPr>
              <w:pStyle w:val="9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Pseudocode Writing Task (Algorithm Design)</w:t>
            </w:r>
          </w:p>
        </w:tc>
      </w:tr>
      <w:tr w14:paraId="744FA2D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756E25D1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4D229CD">
            <w:pPr>
              <w:pStyle w:val="9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E35AC76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37B3F503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67ACEF1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800" w:type="dxa"/>
            <w:shd w:val="clear" w:color="auto" w:fill="D5E3EF"/>
          </w:tcPr>
          <w:p w14:paraId="52CDD658">
            <w:pPr>
              <w:pStyle w:val="9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2579DA5">
            <w:pPr>
              <w:pStyle w:val="9"/>
              <w:spacing w:before="69"/>
              <w:ind w:left="120" w:right="118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14:paraId="143F3D7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79FB8678">
            <w:pPr>
              <w:pStyle w:val="9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BC3C37E">
            <w:pPr>
              <w:pStyle w:val="9"/>
              <w:spacing w:before="71"/>
              <w:ind w:left="120"/>
              <w:rPr>
                <w:sz w:val="20"/>
              </w:rPr>
            </w:pPr>
            <w:r>
              <w:rPr>
                <w:rFonts w:hint="default" w:ascii="Arial"/>
                <w:b/>
                <w:bCs/>
                <w:i/>
                <w:color w:val="000000"/>
                <w:sz w:val="18"/>
                <w:lang w:val="en-US"/>
              </w:rPr>
              <w:t>G.Dhanusha Sree</w:t>
            </w:r>
          </w:p>
        </w:tc>
        <w:tc>
          <w:tcPr>
            <w:tcW w:w="1800" w:type="dxa"/>
            <w:shd w:val="clear" w:color="auto" w:fill="D5E3EF"/>
          </w:tcPr>
          <w:p w14:paraId="15AFDB7F">
            <w:pPr>
              <w:pStyle w:val="9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CECE7D5">
            <w:pPr>
              <w:pStyle w:val="9"/>
              <w:spacing w:before="71"/>
              <w:ind w:left="121"/>
              <w:rPr>
                <w:sz w:val="20"/>
              </w:rPr>
            </w:pPr>
            <w:r>
              <w:rPr>
                <w:rFonts w:hint="default" w:ascii="Arial"/>
                <w:b/>
                <w:bCs/>
                <w:i/>
                <w:color w:val="000000"/>
                <w:sz w:val="18"/>
                <w:lang w:val="en-US"/>
              </w:rPr>
              <w:t>192325012</w:t>
            </w:r>
          </w:p>
        </w:tc>
      </w:tr>
      <w:tr w14:paraId="0D830E7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4148835C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D7E82ED">
            <w:pPr>
              <w:pStyle w:val="9"/>
              <w:spacing w:before="69"/>
              <w:ind w:left="120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2023</w:t>
            </w:r>
          </w:p>
        </w:tc>
        <w:tc>
          <w:tcPr>
            <w:tcW w:w="1800" w:type="dxa"/>
            <w:shd w:val="clear" w:color="auto" w:fill="D5E3EF"/>
          </w:tcPr>
          <w:p w14:paraId="695CCCC5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0AB0F4C">
            <w:pPr>
              <w:pStyle w:val="9"/>
              <w:spacing w:before="69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18/08/2026</w:t>
            </w:r>
          </w:p>
        </w:tc>
      </w:tr>
    </w:tbl>
    <w:p w14:paraId="30C21E03">
      <w:pPr>
        <w:pStyle w:val="6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182880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64B918"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1DBE07F">
                            <w:pPr>
                              <w:tabs>
                                <w:tab w:val="left" w:pos="897"/>
                                <w:tab w:val="left" w:pos="2393"/>
                              </w:tabs>
                              <w:spacing w:before="0"/>
                              <w:ind w:left="194" w:right="473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 xml:space="preserve"> G.Dhanusha Sree(192325012)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2AB1C79F">
                            <w:pPr>
                              <w:tabs>
                                <w:tab w:val="left" w:pos="2840"/>
                                <w:tab w:val="left" w:pos="4335"/>
                              </w:tabs>
                              <w:spacing w:before="58"/>
                              <w:ind w:left="194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b/>
                                <w:bCs/>
                                <w:i/>
                                <w:color w:val="000000"/>
                                <w:sz w:val="18"/>
                                <w:lang w:val="en-US"/>
                              </w:rPr>
                              <w:t>G.Dhanusha Sree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4pt;height:66.4pt;width:504.1pt;mso-position-horizontal-relative:page;mso-wrap-distance-bottom:0pt;mso-wrap-distance-top:0pt;z-index:-251656192;mso-width-relative:page;mso-height-relative:page;" fillcolor="#FFF8E6" filled="t" stroked="t" coordsize="21600,21600" o:gfxdata="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OpxGPZAAAACwEAAA8AAAAAAAAAAQAgAAAAIgAAAGRycy9kb3ducmV2LnhtbFBLAQIU&#10;ABQAAAAIAIdO4kAfzG5w8gEAAAsEAAAOAAAAAAAAAAEAIAAAACgBAABkcnMvZTJvRG9jLnhtbFBL&#10;BQYAAAAABgAGAFkBAACMBQAAAAA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2364B918"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61DBE07F">
                      <w:pPr>
                        <w:tabs>
                          <w:tab w:val="left" w:pos="897"/>
                          <w:tab w:val="left" w:pos="2393"/>
                        </w:tabs>
                        <w:spacing w:before="0"/>
                        <w:ind w:left="194" w:right="473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 xml:space="preserve"> G.Dhanusha Sree(192325012)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2AB1C79F">
                      <w:pPr>
                        <w:tabs>
                          <w:tab w:val="left" w:pos="2840"/>
                          <w:tab w:val="left" w:pos="4335"/>
                        </w:tabs>
                        <w:spacing w:before="58"/>
                        <w:ind w:left="194" w:right="0" w:firstLine="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b/>
                          <w:bCs/>
                          <w:i/>
                          <w:color w:val="000000"/>
                          <w:sz w:val="18"/>
                          <w:lang w:val="en-US"/>
                        </w:rPr>
                        <w:t>G.Dhanusha Sree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0" w:name="_GoBack"/>
      <w:bookmarkEnd w:id="0"/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1209675</wp:posOffset>
                </wp:positionV>
                <wp:extent cx="6402070" cy="98488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8488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4D7F9A"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5DA6A7C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/>
                              <w:ind w:left="914" w:right="961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756D18D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6CBC30B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29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0361EFC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line="229" w:lineRule="exact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2pt;margin-top:95.25pt;height:77.55pt;width:504.1pt;mso-position-horizontal-relative:page;mso-wrap-distance-bottom:0pt;mso-wrap-distance-top:0pt;z-index:-251655168;mso-width-relative:page;mso-height-relative:page;" fillcolor="#FFF3CD" filled="t" stroked="t" coordsize="21600,21600" o:gfxdata="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eYqqptwAAAAMAQAADwAAAAAAAAABACAAAAAiAAAAZHJzL2Rvd25yZXYueG1sUEsB&#10;AhQAFAAAAAgAh07iQGhGJ3/xAQAACwQAAA4AAAAAAAAAAQAgAAAAKw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0A4D7F9A"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5DA6A7C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/>
                        <w:ind w:left="914" w:right="961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756D18D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6CBC30B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29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0361EFC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line="229" w:lineRule="exact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F75725">
      <w:pPr>
        <w:pStyle w:val="6"/>
        <w:spacing w:before="31"/>
        <w:rPr>
          <w:rFonts w:ascii="Arial"/>
          <w:b/>
          <w:sz w:val="20"/>
        </w:rPr>
      </w:pPr>
    </w:p>
    <w:p w14:paraId="061A80EA">
      <w:pPr>
        <w:pStyle w:val="6"/>
        <w:spacing w:before="51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5245"/>
        <w:gridCol w:w="1702"/>
      </w:tblGrid>
      <w:tr w14:paraId="3FD2D8A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0ACA1513">
            <w:pPr>
              <w:pStyle w:val="9"/>
              <w:spacing w:before="88"/>
              <w:ind w:left="8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3F3AA212">
            <w:pPr>
              <w:pStyle w:val="9"/>
              <w:spacing w:before="88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70675AE8">
            <w:pPr>
              <w:pStyle w:val="9"/>
              <w:spacing w:before="88"/>
              <w:ind w:left="10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14:paraId="7C4FFEA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3116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3CFC395">
            <w:pPr>
              <w:pStyle w:val="9"/>
              <w:spacing w:before="68" w:line="237" w:lineRule="auto"/>
              <w:ind w:left="119" w:right="101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Reference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Resolution, </w:t>
            </w:r>
            <w:r>
              <w:rPr>
                <w:rFonts w:ascii="Calibri"/>
                <w:spacing w:val="-2"/>
                <w:sz w:val="22"/>
              </w:rPr>
              <w:t>Discourse</w:t>
            </w:r>
          </w:p>
        </w:tc>
        <w:tc>
          <w:tcPr>
            <w:tcW w:w="5245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778A289">
            <w:pPr>
              <w:pStyle w:val="9"/>
              <w:spacing w:before="198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Entity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Linking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2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1741C243">
            <w:pPr>
              <w:pStyle w:val="9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55C94BB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052505FC">
            <w:pPr>
              <w:pStyle w:val="9"/>
              <w:spacing w:before="68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Text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Coherence,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Discourse </w:t>
            </w:r>
            <w:r>
              <w:rPr>
                <w:rFonts w:ascii="Calibri"/>
                <w:spacing w:val="-2"/>
                <w:sz w:val="22"/>
              </w:rPr>
              <w:t>Structure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6D279B48">
            <w:pPr>
              <w:pStyle w:val="9"/>
              <w:spacing w:before="203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Coherence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Analysis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BD41EAD">
            <w:pPr>
              <w:pStyle w:val="9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1FD93F2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E21A0BD">
            <w:pPr>
              <w:pStyle w:val="9"/>
              <w:spacing w:before="68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Dialog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Acts,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Conversational </w:t>
            </w:r>
            <w:r>
              <w:rPr>
                <w:rFonts w:ascii="Calibri"/>
                <w:spacing w:val="-2"/>
                <w:sz w:val="22"/>
              </w:rPr>
              <w:t>Agents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2A1E7F6">
            <w:pPr>
              <w:pStyle w:val="9"/>
              <w:spacing w:before="203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Intent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Recognition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2F8B46B2">
            <w:pPr>
              <w:pStyle w:val="9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14:paraId="4C4C97B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2ED0AFB3">
            <w:pPr>
              <w:pStyle w:val="9"/>
              <w:spacing w:before="68"/>
              <w:ind w:left="11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Language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Generation,</w:t>
            </w:r>
            <w:r>
              <w:rPr>
                <w:rFonts w:ascii="Calibri"/>
                <w:spacing w:val="-12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Surface </w:t>
            </w:r>
            <w:r>
              <w:rPr>
                <w:rFonts w:ascii="Calibri"/>
                <w:spacing w:val="-2"/>
                <w:sz w:val="22"/>
              </w:rPr>
              <w:t>Realization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4697883">
            <w:pPr>
              <w:pStyle w:val="9"/>
              <w:spacing w:before="203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NLG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Pipeline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Design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76A81A9">
            <w:pPr>
              <w:pStyle w:val="9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14:paraId="406E745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31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5DDE78D9">
            <w:pPr>
              <w:pStyle w:val="9"/>
              <w:spacing w:before="71"/>
              <w:ind w:left="119" w:right="1041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Machine Translation, Interlingua,</w:t>
            </w:r>
            <w:r>
              <w:rPr>
                <w:rFonts w:ascii="Calibri"/>
                <w:spacing w:val="-13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 xml:space="preserve">Statistical </w:t>
            </w:r>
            <w:r>
              <w:rPr>
                <w:rFonts w:ascii="Calibri"/>
                <w:spacing w:val="-2"/>
                <w:sz w:val="22"/>
              </w:rPr>
              <w:t>Approaches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D886E85">
            <w:pPr>
              <w:pStyle w:val="9"/>
              <w:spacing w:before="87"/>
              <w:rPr>
                <w:rFonts w:ascii="Arial"/>
                <w:b/>
                <w:sz w:val="22"/>
              </w:rPr>
            </w:pPr>
          </w:p>
          <w:p w14:paraId="3B8B0349">
            <w:pPr>
              <w:pStyle w:val="9"/>
              <w:ind w:left="12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Translation</w:t>
            </w:r>
            <w:r>
              <w:rPr>
                <w:rFonts w:ascii="Calibri"/>
                <w:spacing w:val="-10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Workflow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Algorithm</w:t>
            </w: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3DD82240">
            <w:pPr>
              <w:pStyle w:val="9"/>
              <w:spacing w:before="72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253BF6FB">
      <w:pPr>
        <w:pStyle w:val="9"/>
        <w:spacing w:after="0"/>
        <w:jc w:val="center"/>
        <w:rPr>
          <w:sz w:val="20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1E65B394">
      <w:pPr>
        <w:spacing w:before="7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220345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2.55pt;margin-top:17.35pt;height:0.5pt;width:507pt;mso-position-horizontal-relative:page;mso-wrap-distance-bottom:0pt;mso-wrap-distance-top:0pt;z-index:-251655168;mso-width-relative:page;mso-height-relative:page;" fillcolor="#C00000" filled="t" stroked="f" coordsize="6438900,6350" o:gfxdata="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lGKQk&#10;2AAAAAoBAAAPAAAAAAAAAAEAIAAAACIAAABkcnMvZG93bnJldi54bWxQSwECFAAUAAAACACHTuJA&#10;CcsKBSECAADcBAAADgAAAAAAAAABACAAAAAnAQAAZHJzL2Uyb0RvYy54bWxQSwUGAAAAAAYABgBZ&#10;AQAAugUAAAAA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7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3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Pseudocode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Writing</w:t>
      </w:r>
      <w:r>
        <w:rPr>
          <w:rFonts w:ascii="Arial" w:hAnsi="Arial"/>
          <w:b/>
          <w:color w:val="C00000"/>
          <w:spacing w:val="-7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Task</w:t>
      </w:r>
      <w:r>
        <w:rPr>
          <w:rFonts w:ascii="Arial" w:hAnsi="Arial"/>
          <w:b/>
          <w:color w:val="C00000"/>
          <w:spacing w:val="-6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(Algorithm</w:t>
      </w:r>
      <w:r>
        <w:rPr>
          <w:rFonts w:ascii="Arial" w:hAnsi="Arial"/>
          <w:b/>
          <w:color w:val="C00000"/>
          <w:spacing w:val="-3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Design)</w:t>
      </w:r>
    </w:p>
    <w:p w14:paraId="481A3D2F">
      <w:pPr>
        <w:pStyle w:val="6"/>
        <w:spacing w:before="3"/>
        <w:rPr>
          <w:rFonts w:ascii="Arial"/>
          <w:b/>
        </w:rPr>
      </w:pPr>
    </w:p>
    <w:p w14:paraId="60450948">
      <w:pPr>
        <w:pStyle w:val="8"/>
        <w:numPr>
          <w:ilvl w:val="0"/>
          <w:numId w:val="2"/>
        </w:numPr>
        <w:tabs>
          <w:tab w:val="left" w:pos="600"/>
        </w:tabs>
        <w:spacing w:before="1" w:after="0" w:line="240" w:lineRule="auto"/>
        <w:ind w:left="360" w:right="619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pronouns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linking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to the correct entities in a discourse. Apply your algorithm to the text:</w:t>
      </w:r>
    </w:p>
    <w:p w14:paraId="4F4EAEBC">
      <w:pPr>
        <w:pStyle w:val="6"/>
        <w:spacing w:before="5"/>
      </w:pPr>
    </w:p>
    <w:p w14:paraId="204CBA27"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"Ravi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Arun 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library. 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borrowed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book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 later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returned </w:t>
      </w:r>
      <w:r>
        <w:rPr>
          <w:i/>
          <w:spacing w:val="-4"/>
          <w:sz w:val="24"/>
        </w:rPr>
        <w:t>it."</w:t>
      </w:r>
    </w:p>
    <w:p w14:paraId="12C34D64">
      <w:pPr>
        <w:pStyle w:val="6"/>
        <w:spacing w:before="5"/>
        <w:rPr>
          <w:i/>
        </w:rPr>
      </w:pPr>
    </w:p>
    <w:p w14:paraId="7F2CFFF9">
      <w:pPr>
        <w:pStyle w:val="6"/>
        <w:ind w:left="360" w:right="376"/>
      </w:pPr>
      <w:r>
        <w:t>Generate the resolved discourse by replacing pronouns with their corresponding entities. Further, validate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explaining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 the antecedents.</w:t>
      </w:r>
    </w:p>
    <w:p w14:paraId="2EF07FB1">
      <w:pPr>
        <w:pStyle w:val="6"/>
        <w:spacing w:before="2"/>
      </w:pPr>
    </w:p>
    <w:p w14:paraId="6DDC8D3B">
      <w:pPr>
        <w:pStyle w:val="8"/>
        <w:numPr>
          <w:ilvl w:val="0"/>
          <w:numId w:val="2"/>
        </w:numPr>
        <w:tabs>
          <w:tab w:val="left" w:pos="600"/>
        </w:tabs>
        <w:spacing w:before="0" w:after="0" w:line="240" w:lineRule="auto"/>
        <w:ind w:left="360" w:right="574" w:firstLine="0"/>
        <w:jc w:val="left"/>
        <w:rPr>
          <w:sz w:val="24"/>
        </w:rPr>
      </w:pPr>
      <w:r>
        <w:rPr>
          <w:sz w:val="24"/>
        </w:rPr>
        <w:t xml:space="preserve">Develop an algorithm to analyze </w:t>
      </w:r>
      <w:r>
        <w:rPr>
          <w:b/>
          <w:sz w:val="24"/>
        </w:rPr>
        <w:t xml:space="preserve">Text Coherence </w:t>
      </w:r>
      <w:r>
        <w:rPr>
          <w:sz w:val="24"/>
        </w:rPr>
        <w:t xml:space="preserve">and </w:t>
      </w:r>
      <w:r>
        <w:rPr>
          <w:b/>
          <w:sz w:val="24"/>
        </w:rPr>
        <w:t xml:space="preserve">Discourse Structure </w:t>
      </w:r>
      <w:r>
        <w:rPr>
          <w:sz w:val="24"/>
        </w:rPr>
        <w:t>by identifying logical 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cause-effect,</w:t>
      </w:r>
      <w:r>
        <w:rPr>
          <w:spacing w:val="-4"/>
          <w:sz w:val="24"/>
        </w:rPr>
        <w:t xml:space="preserve"> </w:t>
      </w:r>
      <w:r>
        <w:rPr>
          <w:sz w:val="24"/>
        </w:rPr>
        <w:t>sequence,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elaboration.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algorithm to the following discourse:</w:t>
      </w:r>
    </w:p>
    <w:p w14:paraId="4A4DB5C8">
      <w:pPr>
        <w:pStyle w:val="6"/>
        <w:spacing w:before="6"/>
      </w:pPr>
    </w:p>
    <w:p w14:paraId="32E7BF50">
      <w:pPr>
        <w:spacing w:before="0"/>
        <w:ind w:left="360" w:right="376" w:firstLine="0"/>
        <w:jc w:val="left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roads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flooded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after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heavy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rainfall.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Therefore,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schools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were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closed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day.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Students attended classes online."</w:t>
      </w:r>
    </w:p>
    <w:p w14:paraId="77295A61">
      <w:pPr>
        <w:pStyle w:val="6"/>
        <w:spacing w:before="2"/>
        <w:rPr>
          <w:i/>
        </w:rPr>
      </w:pPr>
    </w:p>
    <w:p w14:paraId="57E7802A">
      <w:pPr>
        <w:pStyle w:val="6"/>
        <w:ind w:left="360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representation. Further, justify how these relations contribute to maintaining coherence in the text.</w:t>
      </w:r>
    </w:p>
    <w:p w14:paraId="09BE9B13">
      <w:pPr>
        <w:pStyle w:val="6"/>
        <w:spacing w:before="5"/>
      </w:pPr>
    </w:p>
    <w:p w14:paraId="695D8866">
      <w:pPr>
        <w:pStyle w:val="8"/>
        <w:numPr>
          <w:ilvl w:val="0"/>
          <w:numId w:val="2"/>
        </w:numPr>
        <w:tabs>
          <w:tab w:val="left" w:pos="600"/>
        </w:tabs>
        <w:spacing w:before="0" w:after="0" w:line="240" w:lineRule="auto"/>
        <w:ind w:left="360" w:right="359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Conversational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Dialogue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interactions. Apply your algorithm to the conversation:</w:t>
      </w:r>
    </w:p>
    <w:p w14:paraId="26CCCF48">
      <w:pPr>
        <w:pStyle w:val="6"/>
        <w:spacing w:before="5"/>
      </w:pPr>
    </w:p>
    <w:p w14:paraId="5CAD6EE6">
      <w:pPr>
        <w:pStyle w:val="6"/>
        <w:ind w:left="360" w:right="5566"/>
      </w:pPr>
      <w:r>
        <w:rPr>
          <w:b/>
        </w:rPr>
        <w:t xml:space="preserve">User: </w:t>
      </w:r>
      <w:r>
        <w:t xml:space="preserve">"Can you book a train ticket for me?" </w:t>
      </w:r>
      <w:r>
        <w:rPr>
          <w:b/>
        </w:rPr>
        <w:t>Agent:</w:t>
      </w:r>
      <w:r>
        <w:rPr>
          <w:b/>
          <w:spacing w:val="-7"/>
        </w:rPr>
        <w:t xml:space="preserve"> </w:t>
      </w:r>
      <w:r>
        <w:t>"Sure,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travel?" </w:t>
      </w:r>
      <w:r>
        <w:rPr>
          <w:b/>
        </w:rPr>
        <w:t xml:space="preserve">User: </w:t>
      </w:r>
      <w:r>
        <w:t>"I want to go to Chennai."</w:t>
      </w:r>
    </w:p>
    <w:p w14:paraId="5B4A04DB">
      <w:pPr>
        <w:pStyle w:val="6"/>
        <w:ind w:left="360"/>
      </w:pPr>
      <w:r>
        <w:rPr>
          <w:b/>
        </w:rPr>
        <w:t>Agent:</w:t>
      </w:r>
      <w:r>
        <w:rPr>
          <w:b/>
          <w:spacing w:val="-3"/>
        </w:rPr>
        <w:t xml:space="preserve"> </w:t>
      </w:r>
      <w:r>
        <w:t>"Your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rPr>
          <w:spacing w:val="-2"/>
        </w:rPr>
        <w:t>booked."</w:t>
      </w:r>
    </w:p>
    <w:p w14:paraId="50B3E256">
      <w:pPr>
        <w:pStyle w:val="6"/>
        <w:spacing w:before="3"/>
      </w:pPr>
    </w:p>
    <w:p w14:paraId="2EBC036E">
      <w:pPr>
        <w:pStyle w:val="6"/>
        <w:ind w:left="360" w:right="449"/>
      </w:pPr>
      <w:r>
        <w:t>Classify each utterance as Request, Question, Inform, Confirmation, or Action. Generate the dialogue-act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intentions.</w:t>
      </w:r>
    </w:p>
    <w:p w14:paraId="31BF39AA">
      <w:pPr>
        <w:pStyle w:val="6"/>
        <w:spacing w:before="5"/>
      </w:pPr>
    </w:p>
    <w:p w14:paraId="2CD72054">
      <w:pPr>
        <w:pStyle w:val="8"/>
        <w:numPr>
          <w:ilvl w:val="0"/>
          <w:numId w:val="2"/>
        </w:numPr>
        <w:tabs>
          <w:tab w:val="left" w:pos="600"/>
        </w:tabs>
        <w:spacing w:before="0" w:after="0" w:line="240" w:lineRule="auto"/>
        <w:ind w:left="360" w:right="1214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grammatically correct sentence through </w:t>
      </w:r>
      <w:r>
        <w:rPr>
          <w:b/>
          <w:sz w:val="24"/>
        </w:rPr>
        <w:t>Surface Realization</w:t>
      </w:r>
      <w:r>
        <w:rPr>
          <w:sz w:val="24"/>
        </w:rPr>
        <w:t>. Consider the semantic input:</w:t>
      </w:r>
    </w:p>
    <w:p w14:paraId="584E7766">
      <w:pPr>
        <w:pStyle w:val="6"/>
        <w:spacing w:before="4"/>
      </w:pPr>
    </w:p>
    <w:p w14:paraId="0769946A">
      <w:pPr>
        <w:spacing w:before="1"/>
        <w:ind w:left="360" w:right="8668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Action: Buy Agent: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Student Object: Book Tense: Past</w:t>
      </w:r>
    </w:p>
    <w:p w14:paraId="37212811">
      <w:pPr>
        <w:pStyle w:val="6"/>
        <w:spacing w:before="53"/>
        <w:rPr>
          <w:rFonts w:ascii="Courier New"/>
          <w:sz w:val="20"/>
        </w:rPr>
      </w:pPr>
    </w:p>
    <w:p w14:paraId="3C99190C">
      <w:pPr>
        <w:pStyle w:val="6"/>
        <w:ind w:left="360" w:right="376"/>
      </w:pP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lexical</w:t>
      </w:r>
      <w:r>
        <w:rPr>
          <w:spacing w:val="-3"/>
        </w:rPr>
        <w:t xml:space="preserve"> </w:t>
      </w:r>
      <w:r>
        <w:t>selection, sentence structuring, and surface realization. Further, validate the grammatical correctness of the generated output.</w:t>
      </w:r>
    </w:p>
    <w:p w14:paraId="1F608894">
      <w:pPr>
        <w:pStyle w:val="6"/>
        <w:spacing w:before="5"/>
      </w:pPr>
    </w:p>
    <w:p w14:paraId="664E7BDF">
      <w:pPr>
        <w:pStyle w:val="8"/>
        <w:numPr>
          <w:ilvl w:val="0"/>
          <w:numId w:val="2"/>
        </w:numPr>
        <w:tabs>
          <w:tab w:val="left" w:pos="600"/>
        </w:tabs>
        <w:spacing w:before="0" w:after="0" w:line="240" w:lineRule="auto"/>
        <w:ind w:left="360" w:right="1258" w:firstLine="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combines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Interlingua-based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Statistical Translation Approaches</w:t>
      </w:r>
      <w:r>
        <w:rPr>
          <w:sz w:val="24"/>
        </w:rPr>
        <w:t>. Apply your algorithm to translate the sentence:</w:t>
      </w:r>
    </w:p>
    <w:p w14:paraId="323B3F0C">
      <w:pPr>
        <w:pStyle w:val="6"/>
        <w:spacing w:before="2"/>
      </w:pPr>
    </w:p>
    <w:p w14:paraId="09352892"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playing </w:t>
      </w:r>
      <w:r>
        <w:rPr>
          <w:i/>
          <w:spacing w:val="-2"/>
          <w:sz w:val="24"/>
        </w:rPr>
        <w:t>football."</w:t>
      </w:r>
    </w:p>
    <w:p w14:paraId="357DCB61">
      <w:pPr>
        <w:pStyle w:val="6"/>
        <w:spacing w:before="5"/>
        <w:rPr>
          <w:i/>
        </w:rPr>
      </w:pPr>
    </w:p>
    <w:p w14:paraId="4501E375">
      <w:pPr>
        <w:pStyle w:val="6"/>
        <w:ind w:left="360"/>
      </w:pP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steps:</w:t>
      </w:r>
    </w:p>
    <w:p w14:paraId="7EA248D5">
      <w:pPr>
        <w:pStyle w:val="6"/>
        <w:spacing w:before="5"/>
      </w:pPr>
    </w:p>
    <w:p w14:paraId="5AC14E52">
      <w:pPr>
        <w:pStyle w:val="8"/>
        <w:numPr>
          <w:ilvl w:val="1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sentence.</w:t>
      </w:r>
    </w:p>
    <w:p w14:paraId="07340562">
      <w:pPr>
        <w:pStyle w:val="8"/>
        <w:numPr>
          <w:ilvl w:val="1"/>
          <w:numId w:val="2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 Interlingua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1AD2EF83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660" w:right="720" w:bottom="280" w:left="720" w:header="720" w:footer="720" w:gutter="0"/>
          <w:cols w:space="720" w:num="1"/>
        </w:sectPr>
      </w:pPr>
    </w:p>
    <w:p w14:paraId="5B33C3FA">
      <w:pPr>
        <w:pStyle w:val="8"/>
        <w:numPr>
          <w:ilvl w:val="1"/>
          <w:numId w:val="2"/>
        </w:numPr>
        <w:tabs>
          <w:tab w:val="left" w:pos="1080"/>
        </w:tabs>
        <w:spacing w:before="64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2"/>
          <w:sz w:val="24"/>
        </w:rPr>
        <w:t xml:space="preserve"> translations.</w:t>
      </w:r>
    </w:p>
    <w:p w14:paraId="0E5239B0">
      <w:pPr>
        <w:pStyle w:val="8"/>
        <w:numPr>
          <w:ilvl w:val="1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translation.</w:t>
      </w:r>
    </w:p>
    <w:p w14:paraId="2C0C8301">
      <w:pPr>
        <w:pStyle w:val="8"/>
        <w:numPr>
          <w:ilvl w:val="1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Produce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translated </w:t>
      </w:r>
      <w:r>
        <w:rPr>
          <w:spacing w:val="-2"/>
          <w:sz w:val="24"/>
        </w:rPr>
        <w:t>sentence.</w:t>
      </w:r>
    </w:p>
    <w:p w14:paraId="095EA194">
      <w:pPr>
        <w:pStyle w:val="6"/>
        <w:spacing w:before="5"/>
      </w:pPr>
    </w:p>
    <w:p w14:paraId="2D13411F">
      <w:pPr>
        <w:pStyle w:val="6"/>
        <w:ind w:left="360" w:right="376"/>
      </w:pPr>
      <w:r>
        <w:t>Finally,</w:t>
      </w:r>
      <w:r>
        <w:rPr>
          <w:spacing w:val="-4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Interlingua</w:t>
      </w:r>
      <w:r>
        <w:rPr>
          <w:spacing w:val="-5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quality and reduce ambiguity.</w:t>
      </w:r>
    </w:p>
    <w:p w14:paraId="09114E2F">
      <w:pPr>
        <w:pStyle w:val="2"/>
      </w:pPr>
      <w:r>
        <w:rPr>
          <w:color w:val="1F487C"/>
          <w:spacing w:val="-2"/>
        </w:rPr>
        <w:t>ANSWERS</w:t>
      </w:r>
    </w:p>
    <w:p w14:paraId="6C2B247D">
      <w:pPr>
        <w:pStyle w:val="6"/>
        <w:spacing w:before="5"/>
        <w:rPr>
          <w:b/>
        </w:rPr>
      </w:pPr>
    </w:p>
    <w:p w14:paraId="002A453F">
      <w:pPr>
        <w:pStyle w:val="3"/>
        <w:numPr>
          <w:ilvl w:val="0"/>
          <w:numId w:val="3"/>
        </w:numPr>
        <w:tabs>
          <w:tab w:val="left" w:pos="600"/>
        </w:tabs>
        <w:spacing w:before="0" w:after="0" w:line="482" w:lineRule="auto"/>
        <w:ind w:left="360" w:right="6893" w:firstLine="0"/>
        <w:jc w:val="left"/>
      </w:pPr>
      <w:r>
        <w:t>Reference</w:t>
      </w:r>
      <w:r>
        <w:rPr>
          <w:spacing w:val="-15"/>
        </w:rPr>
        <w:t xml:space="preserve"> </w:t>
      </w:r>
      <w:r>
        <w:t>Resolution</w:t>
      </w:r>
      <w:r>
        <w:rPr>
          <w:spacing w:val="-15"/>
        </w:rPr>
        <w:t xml:space="preserve"> </w:t>
      </w:r>
      <w:r>
        <w:t>Algorithm Given Text</w:t>
      </w:r>
    </w:p>
    <w:p w14:paraId="392D737C">
      <w:pPr>
        <w:pStyle w:val="6"/>
        <w:spacing w:before="2"/>
        <w:ind w:left="360"/>
      </w:pPr>
      <w:r>
        <w:t>“Ravi</w:t>
      </w:r>
      <w:r>
        <w:rPr>
          <w:spacing w:val="-3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Arun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library.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borrowed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 xml:space="preserve">returned </w:t>
      </w:r>
      <w:r>
        <w:rPr>
          <w:spacing w:val="-4"/>
        </w:rPr>
        <w:t>it.”</w:t>
      </w:r>
    </w:p>
    <w:p w14:paraId="2BB79E25">
      <w:pPr>
        <w:pStyle w:val="6"/>
        <w:spacing w:before="4"/>
      </w:pPr>
    </w:p>
    <w:p w14:paraId="50AB5695">
      <w:pPr>
        <w:pStyle w:val="3"/>
      </w:pPr>
      <w:r>
        <w:t>Algorithm: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rPr>
          <w:spacing w:val="-2"/>
        </w:rPr>
        <w:t>Resolution</w:t>
      </w:r>
    </w:p>
    <w:p w14:paraId="4FA43986">
      <w:pPr>
        <w:pStyle w:val="6"/>
        <w:spacing w:before="3"/>
        <w:rPr>
          <w:b/>
        </w:rPr>
      </w:pPr>
    </w:p>
    <w:p w14:paraId="3B6FE7B6">
      <w:pPr>
        <w:pStyle w:val="6"/>
        <w:spacing w:before="1"/>
        <w:ind w:left="360"/>
      </w:pPr>
      <w:r>
        <w:t>Algorithm</w:t>
      </w:r>
      <w:r>
        <w:rPr>
          <w:spacing w:val="-1"/>
        </w:rPr>
        <w:t xml:space="preserve"> </w:t>
      </w:r>
      <w:r>
        <w:rPr>
          <w:spacing w:val="-2"/>
        </w:rPr>
        <w:t>ReferenceResolution(Text)</w:t>
      </w:r>
    </w:p>
    <w:p w14:paraId="262E4CBE">
      <w:pPr>
        <w:pStyle w:val="6"/>
      </w:pPr>
    </w:p>
    <w:p w14:paraId="34677539">
      <w:pPr>
        <w:pStyle w:val="6"/>
      </w:pPr>
    </w:p>
    <w:p w14:paraId="40AB2451">
      <w:pPr>
        <w:pStyle w:val="6"/>
        <w:spacing w:before="9"/>
      </w:pPr>
    </w:p>
    <w:p w14:paraId="58F9103B">
      <w:pPr>
        <w:pStyle w:val="6"/>
        <w:spacing w:line="482" w:lineRule="auto"/>
        <w:ind w:left="360" w:right="4807"/>
      </w:pPr>
      <w:r>
        <w:t>Input: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discourse</w:t>
      </w:r>
      <w:r>
        <w:rPr>
          <w:spacing w:val="-8"/>
        </w:rPr>
        <w:t xml:space="preserve"> </w:t>
      </w:r>
      <w:r>
        <w:t>containing</w:t>
      </w:r>
      <w:r>
        <w:rPr>
          <w:spacing w:val="-6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pronouns Output: Pronouns linked to their antecedents</w:t>
      </w:r>
    </w:p>
    <w:p w14:paraId="037B6EEB">
      <w:pPr>
        <w:pStyle w:val="6"/>
      </w:pPr>
    </w:p>
    <w:p w14:paraId="3C0DAC82">
      <w:pPr>
        <w:pStyle w:val="6"/>
        <w:spacing w:before="7"/>
      </w:pPr>
    </w:p>
    <w:p w14:paraId="185ED252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028AA85A">
      <w:pPr>
        <w:pStyle w:val="6"/>
        <w:spacing w:before="2"/>
      </w:pPr>
    </w:p>
    <w:p w14:paraId="07D900D5">
      <w:pPr>
        <w:pStyle w:val="8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noun</w:t>
      </w:r>
      <w:r>
        <w:rPr>
          <w:spacing w:val="-1"/>
          <w:sz w:val="24"/>
        </w:rPr>
        <w:t xml:space="preserve"> </w:t>
      </w:r>
      <w:r>
        <w:rPr>
          <w:sz w:val="24"/>
        </w:rPr>
        <w:t>phrases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entities.</w:t>
      </w:r>
    </w:p>
    <w:p w14:paraId="42009BF4">
      <w:pPr>
        <w:pStyle w:val="6"/>
        <w:spacing w:before="4"/>
      </w:pPr>
    </w:p>
    <w:p w14:paraId="4AF90D4E">
      <w:pPr>
        <w:pStyle w:val="8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features:</w:t>
      </w:r>
    </w:p>
    <w:p w14:paraId="04BE2021">
      <w:pPr>
        <w:pStyle w:val="6"/>
        <w:spacing w:before="4"/>
      </w:pPr>
    </w:p>
    <w:p w14:paraId="60919F08">
      <w:pPr>
        <w:pStyle w:val="8"/>
        <w:numPr>
          <w:ilvl w:val="1"/>
          <w:numId w:val="4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Gender</w:t>
      </w:r>
    </w:p>
    <w:p w14:paraId="3E871F71">
      <w:pPr>
        <w:pStyle w:val="6"/>
        <w:spacing w:before="3"/>
      </w:pPr>
    </w:p>
    <w:p w14:paraId="6EB7D663">
      <w:pPr>
        <w:pStyle w:val="8"/>
        <w:numPr>
          <w:ilvl w:val="1"/>
          <w:numId w:val="4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pacing w:val="-2"/>
          <w:sz w:val="24"/>
        </w:rPr>
        <w:t>Number</w:t>
      </w:r>
    </w:p>
    <w:p w14:paraId="178852F9">
      <w:pPr>
        <w:pStyle w:val="6"/>
        <w:spacing w:before="4"/>
      </w:pPr>
    </w:p>
    <w:p w14:paraId="1103137E">
      <w:pPr>
        <w:pStyle w:val="8"/>
        <w:numPr>
          <w:ilvl w:val="1"/>
          <w:numId w:val="4"/>
        </w:numPr>
        <w:tabs>
          <w:tab w:val="left" w:pos="945"/>
        </w:tabs>
        <w:spacing w:before="1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Animacy</w:t>
      </w:r>
    </w:p>
    <w:p w14:paraId="7426BED5">
      <w:pPr>
        <w:pStyle w:val="6"/>
        <w:spacing w:before="4"/>
      </w:pPr>
    </w:p>
    <w:p w14:paraId="57486287">
      <w:pPr>
        <w:pStyle w:val="8"/>
        <w:numPr>
          <w:ilvl w:val="1"/>
          <w:numId w:val="4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Grammatical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1CE4196D">
      <w:pPr>
        <w:pStyle w:val="6"/>
        <w:spacing w:before="3"/>
      </w:pPr>
    </w:p>
    <w:p w14:paraId="18CE594A">
      <w:pPr>
        <w:pStyle w:val="8"/>
        <w:numPr>
          <w:ilvl w:val="1"/>
          <w:numId w:val="4"/>
        </w:numPr>
        <w:tabs>
          <w:tab w:val="left" w:pos="945"/>
        </w:tabs>
        <w:spacing w:before="1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Recency</w:t>
      </w:r>
    </w:p>
    <w:p w14:paraId="7AF3B658">
      <w:pPr>
        <w:pStyle w:val="6"/>
        <w:spacing w:before="4"/>
      </w:pPr>
    </w:p>
    <w:p w14:paraId="5A79C579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pronouns.</w:t>
      </w:r>
    </w:p>
    <w:p w14:paraId="3DF7C2D8">
      <w:pPr>
        <w:pStyle w:val="6"/>
        <w:spacing w:before="5"/>
      </w:pPr>
    </w:p>
    <w:p w14:paraId="45C69610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pronoun:</w:t>
      </w:r>
    </w:p>
    <w:p w14:paraId="5C78574C">
      <w:pPr>
        <w:pStyle w:val="6"/>
        <w:spacing w:before="2"/>
      </w:pPr>
    </w:p>
    <w:p w14:paraId="569C7B37">
      <w:pPr>
        <w:pStyle w:val="8"/>
        <w:numPr>
          <w:ilvl w:val="1"/>
          <w:numId w:val="4"/>
        </w:numPr>
        <w:tabs>
          <w:tab w:val="left" w:pos="945"/>
        </w:tabs>
        <w:spacing w:before="1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preceding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antecedents.</w:t>
      </w:r>
    </w:p>
    <w:p w14:paraId="544D529E">
      <w:pPr>
        <w:pStyle w:val="6"/>
        <w:spacing w:before="4"/>
      </w:pPr>
    </w:p>
    <w:p w14:paraId="77286CE9">
      <w:pPr>
        <w:pStyle w:val="8"/>
        <w:numPr>
          <w:ilvl w:val="1"/>
          <w:numId w:val="4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and number</w:t>
      </w:r>
      <w:r>
        <w:rPr>
          <w:spacing w:val="-2"/>
          <w:sz w:val="24"/>
        </w:rPr>
        <w:t xml:space="preserve"> agreement.</w:t>
      </w:r>
    </w:p>
    <w:p w14:paraId="7B6D8D86">
      <w:pPr>
        <w:pStyle w:val="6"/>
        <w:spacing w:before="5"/>
      </w:pPr>
    </w:p>
    <w:p w14:paraId="2737F9B4">
      <w:pPr>
        <w:pStyle w:val="8"/>
        <w:numPr>
          <w:ilvl w:val="1"/>
          <w:numId w:val="4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semantic </w:t>
      </w:r>
      <w:r>
        <w:rPr>
          <w:spacing w:val="-2"/>
          <w:sz w:val="24"/>
        </w:rPr>
        <w:t>compatibility.</w:t>
      </w:r>
    </w:p>
    <w:p w14:paraId="29ACB9E0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D62D68F">
      <w:pPr>
        <w:pStyle w:val="8"/>
        <w:numPr>
          <w:ilvl w:val="1"/>
          <w:numId w:val="4"/>
        </w:numPr>
        <w:tabs>
          <w:tab w:val="left" w:pos="960"/>
        </w:tabs>
        <w:spacing w:before="66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discourse context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29434AC7">
      <w:pPr>
        <w:pStyle w:val="6"/>
        <w:spacing w:before="2"/>
      </w:pPr>
    </w:p>
    <w:p w14:paraId="58E9752A">
      <w:pPr>
        <w:pStyle w:val="8"/>
        <w:numPr>
          <w:ilvl w:val="1"/>
          <w:numId w:val="4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Prefer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 coherent</w:t>
      </w:r>
      <w:r>
        <w:rPr>
          <w:spacing w:val="-1"/>
          <w:sz w:val="24"/>
        </w:rPr>
        <w:t xml:space="preserve"> </w:t>
      </w:r>
      <w:r>
        <w:rPr>
          <w:sz w:val="24"/>
        </w:rPr>
        <w:t>and recent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valid </w:t>
      </w:r>
      <w:r>
        <w:rPr>
          <w:spacing w:val="-2"/>
          <w:sz w:val="24"/>
        </w:rPr>
        <w:t>antecedent.</w:t>
      </w:r>
    </w:p>
    <w:p w14:paraId="701AF49A">
      <w:pPr>
        <w:pStyle w:val="6"/>
        <w:spacing w:before="6"/>
      </w:pPr>
    </w:p>
    <w:p w14:paraId="37DCEDD1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pronoun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antecedent.</w:t>
      </w:r>
    </w:p>
    <w:p w14:paraId="3512FE59">
      <w:pPr>
        <w:pStyle w:val="6"/>
        <w:spacing w:before="2"/>
      </w:pPr>
    </w:p>
    <w:p w14:paraId="39FAB6F8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pronoun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resolved </w:t>
      </w:r>
      <w:r>
        <w:rPr>
          <w:spacing w:val="-2"/>
          <w:sz w:val="24"/>
        </w:rPr>
        <w:t>entity.</w:t>
      </w:r>
    </w:p>
    <w:p w14:paraId="33E16C27">
      <w:pPr>
        <w:pStyle w:val="6"/>
        <w:spacing w:before="5"/>
      </w:pPr>
    </w:p>
    <w:p w14:paraId="2F2E574E">
      <w:pPr>
        <w:pStyle w:val="8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discourse.</w:t>
      </w:r>
    </w:p>
    <w:p w14:paraId="2538D1B8">
      <w:pPr>
        <w:pStyle w:val="6"/>
        <w:spacing w:before="5"/>
      </w:pPr>
    </w:p>
    <w:p w14:paraId="3887FFDA">
      <w:pPr>
        <w:pStyle w:val="6"/>
        <w:ind w:left="360"/>
      </w:pPr>
      <w:r>
        <w:t xml:space="preserve">End </w:t>
      </w:r>
      <w:r>
        <w:rPr>
          <w:spacing w:val="-2"/>
        </w:rPr>
        <w:t>Algorithm</w:t>
      </w:r>
    </w:p>
    <w:p w14:paraId="074D12D1">
      <w:pPr>
        <w:pStyle w:val="6"/>
        <w:spacing w:before="2"/>
      </w:pPr>
    </w:p>
    <w:p w14:paraId="29D1661A">
      <w:pPr>
        <w:pStyle w:val="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 xml:space="preserve">Identify </w:t>
      </w:r>
      <w:r>
        <w:rPr>
          <w:spacing w:val="-2"/>
        </w:rPr>
        <w:t>Entities</w:t>
      </w:r>
    </w:p>
    <w:p w14:paraId="36F5D11C">
      <w:pPr>
        <w:pStyle w:val="6"/>
        <w:spacing w:before="72"/>
        <w:rPr>
          <w:b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734"/>
        <w:gridCol w:w="854"/>
        <w:gridCol w:w="934"/>
        <w:gridCol w:w="931"/>
      </w:tblGrid>
      <w:tr w14:paraId="6B7DF45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718" w:type="dxa"/>
          </w:tcPr>
          <w:p w14:paraId="39196A65">
            <w:pPr>
              <w:pStyle w:val="9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Entity</w:t>
            </w:r>
          </w:p>
        </w:tc>
        <w:tc>
          <w:tcPr>
            <w:tcW w:w="734" w:type="dxa"/>
          </w:tcPr>
          <w:p w14:paraId="58489528">
            <w:pPr>
              <w:pStyle w:val="9"/>
              <w:spacing w:before="23"/>
              <w:ind w:left="8" w:right="12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854" w:type="dxa"/>
          </w:tcPr>
          <w:p w14:paraId="61661AD5">
            <w:pPr>
              <w:pStyle w:val="9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Gender</w:t>
            </w:r>
          </w:p>
        </w:tc>
        <w:tc>
          <w:tcPr>
            <w:tcW w:w="934" w:type="dxa"/>
          </w:tcPr>
          <w:p w14:paraId="0D8E8C41">
            <w:pPr>
              <w:pStyle w:val="9"/>
              <w:spacing w:before="2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Number</w:t>
            </w:r>
          </w:p>
        </w:tc>
        <w:tc>
          <w:tcPr>
            <w:tcW w:w="931" w:type="dxa"/>
          </w:tcPr>
          <w:p w14:paraId="5766DA1F">
            <w:pPr>
              <w:pStyle w:val="9"/>
              <w:spacing w:before="2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Role</w:t>
            </w:r>
          </w:p>
        </w:tc>
      </w:tr>
      <w:tr w14:paraId="4701C7D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18" w:type="dxa"/>
          </w:tcPr>
          <w:p w14:paraId="4DC6E381">
            <w:pPr>
              <w:pStyle w:val="9"/>
              <w:spacing w:before="23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  <w:tc>
          <w:tcPr>
            <w:tcW w:w="734" w:type="dxa"/>
          </w:tcPr>
          <w:p w14:paraId="07195F67">
            <w:pPr>
              <w:pStyle w:val="9"/>
              <w:spacing w:before="23"/>
              <w:ind w:left="13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Person</w:t>
            </w:r>
          </w:p>
        </w:tc>
        <w:tc>
          <w:tcPr>
            <w:tcW w:w="854" w:type="dxa"/>
          </w:tcPr>
          <w:p w14:paraId="384E6EC2">
            <w:pPr>
              <w:pStyle w:val="9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934" w:type="dxa"/>
          </w:tcPr>
          <w:p w14:paraId="4146C3F3">
            <w:pPr>
              <w:pStyle w:val="9"/>
              <w:spacing w:before="23"/>
              <w:ind w:left="11" w:right="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Singular</w:t>
            </w:r>
          </w:p>
        </w:tc>
        <w:tc>
          <w:tcPr>
            <w:tcW w:w="931" w:type="dxa"/>
          </w:tcPr>
          <w:p w14:paraId="3910E9AD">
            <w:pPr>
              <w:pStyle w:val="9"/>
              <w:spacing w:before="2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</w:tr>
      <w:tr w14:paraId="31FFAE0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718" w:type="dxa"/>
          </w:tcPr>
          <w:p w14:paraId="01FCE095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734" w:type="dxa"/>
          </w:tcPr>
          <w:p w14:paraId="787CA60F">
            <w:pPr>
              <w:pStyle w:val="9"/>
              <w:spacing w:before="25"/>
              <w:ind w:left="13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Person</w:t>
            </w:r>
          </w:p>
        </w:tc>
        <w:tc>
          <w:tcPr>
            <w:tcW w:w="854" w:type="dxa"/>
          </w:tcPr>
          <w:p w14:paraId="64AC507E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934" w:type="dxa"/>
          </w:tcPr>
          <w:p w14:paraId="09A2CC32">
            <w:pPr>
              <w:pStyle w:val="9"/>
              <w:spacing w:before="25"/>
              <w:ind w:left="11" w:right="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Singular</w:t>
            </w:r>
          </w:p>
        </w:tc>
        <w:tc>
          <w:tcPr>
            <w:tcW w:w="931" w:type="dxa"/>
          </w:tcPr>
          <w:p w14:paraId="31894727">
            <w:pPr>
              <w:pStyle w:val="9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</w:t>
            </w:r>
          </w:p>
        </w:tc>
      </w:tr>
      <w:tr w14:paraId="40481F9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18" w:type="dxa"/>
          </w:tcPr>
          <w:p w14:paraId="497CACC8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library</w:t>
            </w:r>
          </w:p>
        </w:tc>
        <w:tc>
          <w:tcPr>
            <w:tcW w:w="734" w:type="dxa"/>
          </w:tcPr>
          <w:p w14:paraId="590A473C">
            <w:pPr>
              <w:pStyle w:val="9"/>
              <w:spacing w:before="25"/>
              <w:ind w:left="8" w:right="13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Place</w:t>
            </w:r>
          </w:p>
        </w:tc>
        <w:tc>
          <w:tcPr>
            <w:tcW w:w="854" w:type="dxa"/>
          </w:tcPr>
          <w:p w14:paraId="47D48B15">
            <w:pPr>
              <w:pStyle w:val="9"/>
              <w:spacing w:before="25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934" w:type="dxa"/>
          </w:tcPr>
          <w:p w14:paraId="7235AE10">
            <w:pPr>
              <w:pStyle w:val="9"/>
              <w:spacing w:before="25"/>
              <w:ind w:left="11" w:right="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Singular</w:t>
            </w:r>
          </w:p>
        </w:tc>
        <w:tc>
          <w:tcPr>
            <w:tcW w:w="931" w:type="dxa"/>
          </w:tcPr>
          <w:p w14:paraId="25F2728E">
            <w:pPr>
              <w:pStyle w:val="9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Location</w:t>
            </w:r>
          </w:p>
        </w:tc>
      </w:tr>
      <w:tr w14:paraId="7CCE2A6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718" w:type="dxa"/>
          </w:tcPr>
          <w:p w14:paraId="4E8F0679">
            <w:pPr>
              <w:pStyle w:val="9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734" w:type="dxa"/>
          </w:tcPr>
          <w:p w14:paraId="3E3EE854">
            <w:pPr>
              <w:pStyle w:val="9"/>
              <w:spacing w:before="22"/>
              <w:ind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</w:t>
            </w:r>
          </w:p>
        </w:tc>
        <w:tc>
          <w:tcPr>
            <w:tcW w:w="854" w:type="dxa"/>
          </w:tcPr>
          <w:p w14:paraId="2295CEEE">
            <w:pPr>
              <w:pStyle w:val="9"/>
              <w:spacing w:before="22"/>
              <w:ind w:left="2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934" w:type="dxa"/>
          </w:tcPr>
          <w:p w14:paraId="323F2C34">
            <w:pPr>
              <w:pStyle w:val="9"/>
              <w:spacing w:before="22"/>
              <w:ind w:left="11" w:right="3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Singular</w:t>
            </w:r>
          </w:p>
        </w:tc>
        <w:tc>
          <w:tcPr>
            <w:tcW w:w="931" w:type="dxa"/>
          </w:tcPr>
          <w:p w14:paraId="0A5AC4A4">
            <w:pPr>
              <w:pStyle w:val="9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</w:t>
            </w:r>
          </w:p>
        </w:tc>
      </w:tr>
    </w:tbl>
    <w:p w14:paraId="0CAAFEE4">
      <w:pPr>
        <w:pStyle w:val="6"/>
        <w:spacing w:before="6"/>
        <w:rPr>
          <w:b/>
        </w:rPr>
      </w:pPr>
    </w:p>
    <w:p w14:paraId="2E1DE823">
      <w:pPr>
        <w:pStyle w:val="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 xml:space="preserve">Identify </w:t>
      </w:r>
      <w:r>
        <w:rPr>
          <w:spacing w:val="-2"/>
        </w:rPr>
        <w:t>Pronouns</w:t>
      </w:r>
    </w:p>
    <w:p w14:paraId="4C161045">
      <w:pPr>
        <w:pStyle w:val="6"/>
        <w:spacing w:before="2"/>
        <w:rPr>
          <w:b/>
        </w:rPr>
      </w:pPr>
    </w:p>
    <w:p w14:paraId="72B0CE94">
      <w:pPr>
        <w:pStyle w:val="6"/>
        <w:spacing w:before="1"/>
        <w:ind w:left="360"/>
      </w:pPr>
      <w:r>
        <w:t>The</w:t>
      </w:r>
      <w:r>
        <w:rPr>
          <w:spacing w:val="-4"/>
        </w:rPr>
        <w:t xml:space="preserve"> </w:t>
      </w:r>
      <w:r>
        <w:t>pronouns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1806D2BE">
      <w:pPr>
        <w:pStyle w:val="6"/>
        <w:spacing w:before="4"/>
      </w:pPr>
    </w:p>
    <w:p w14:paraId="27B3CD9A">
      <w:pPr>
        <w:pStyle w:val="8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He</w:t>
      </w:r>
    </w:p>
    <w:p w14:paraId="7F5EF60B">
      <w:pPr>
        <w:pStyle w:val="8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b/>
          <w:spacing w:val="-5"/>
          <w:sz w:val="24"/>
        </w:rPr>
        <w:t>it</w:t>
      </w:r>
    </w:p>
    <w:p w14:paraId="61BBAD61">
      <w:pPr>
        <w:pStyle w:val="6"/>
        <w:spacing w:before="3"/>
        <w:rPr>
          <w:b/>
        </w:rPr>
      </w:pPr>
    </w:p>
    <w:p w14:paraId="6944E8E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“He”</w:t>
      </w:r>
    </w:p>
    <w:p w14:paraId="0AC651A7">
      <w:pPr>
        <w:pStyle w:val="6"/>
        <w:spacing w:before="5"/>
        <w:rPr>
          <w:b/>
        </w:rPr>
      </w:pPr>
    </w:p>
    <w:p w14:paraId="559D9471">
      <w:pPr>
        <w:pStyle w:val="6"/>
        <w:ind w:left="360"/>
      </w:pPr>
      <w:r>
        <w:t xml:space="preserve">Possible </w:t>
      </w:r>
      <w:r>
        <w:rPr>
          <w:spacing w:val="-2"/>
        </w:rPr>
        <w:t>antecedents:</w:t>
      </w:r>
    </w:p>
    <w:p w14:paraId="07854CA7">
      <w:pPr>
        <w:pStyle w:val="6"/>
        <w:spacing w:before="2"/>
      </w:pPr>
    </w:p>
    <w:p w14:paraId="36641267">
      <w:pPr>
        <w:pStyle w:val="6"/>
        <w:spacing w:before="1"/>
        <w:ind w:left="360"/>
      </w:pPr>
      <w:r>
        <w:t>Ravi,</w:t>
      </w:r>
      <w:r>
        <w:rPr>
          <w:spacing w:val="-3"/>
        </w:rPr>
        <w:t xml:space="preserve"> </w:t>
      </w:r>
      <w:r>
        <w:rPr>
          <w:spacing w:val="-4"/>
        </w:rPr>
        <w:t>Arun</w:t>
      </w:r>
    </w:p>
    <w:p w14:paraId="0DB5EB33">
      <w:pPr>
        <w:pStyle w:val="6"/>
        <w:spacing w:before="4"/>
      </w:pPr>
    </w:p>
    <w:p w14:paraId="44449E86">
      <w:pPr>
        <w:spacing w:before="0"/>
        <w:ind w:left="360" w:right="376" w:firstLine="0"/>
        <w:jc w:val="left"/>
        <w:rPr>
          <w:sz w:val="24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Arun</w:t>
      </w:r>
      <w:r>
        <w:rPr>
          <w:spacing w:val="-3"/>
          <w:sz w:val="24"/>
        </w:rPr>
        <w:t xml:space="preserve"> </w:t>
      </w:r>
      <w:r>
        <w:rPr>
          <w:sz w:val="24"/>
        </w:rPr>
        <w:t>satisfy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singular</w:t>
      </w:r>
      <w:r>
        <w:rPr>
          <w:spacing w:val="-5"/>
          <w:sz w:val="24"/>
        </w:rPr>
        <w:t xml:space="preserve"> </w:t>
      </w:r>
      <w:r>
        <w:rPr>
          <w:sz w:val="24"/>
        </w:rPr>
        <w:t>male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persons. Therefore, the pronoun is </w:t>
      </w:r>
      <w:r>
        <w:rPr>
          <w:b/>
          <w:sz w:val="24"/>
        </w:rPr>
        <w:t>ambiguous based only on gender and number</w:t>
      </w:r>
      <w:r>
        <w:rPr>
          <w:sz w:val="24"/>
        </w:rPr>
        <w:t>.</w:t>
      </w:r>
    </w:p>
    <w:p w14:paraId="075FAB5F">
      <w:pPr>
        <w:pStyle w:val="6"/>
        <w:spacing w:before="5"/>
      </w:pPr>
    </w:p>
    <w:p w14:paraId="57328A9D">
      <w:pPr>
        <w:pStyle w:val="6"/>
        <w:ind w:left="360" w:right="376"/>
      </w:pPr>
      <w:r>
        <w:t>Using</w:t>
      </w:r>
      <w:r>
        <w:rPr>
          <w:spacing w:val="-3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context,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considers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continuing</w:t>
      </w:r>
      <w:r>
        <w:rPr>
          <w:spacing w:val="-3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topic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chain.</w:t>
      </w:r>
      <w:r>
        <w:rPr>
          <w:spacing w:val="-3"/>
        </w:rPr>
        <w:t xml:space="preserve"> </w:t>
      </w:r>
      <w:r>
        <w:t xml:space="preserve">Under the intended interpretation, </w:t>
      </w:r>
      <w:r>
        <w:rPr>
          <w:b/>
        </w:rPr>
        <w:t xml:space="preserve">Ravi </w:t>
      </w:r>
      <w:r>
        <w:t>is the main discourse subject introduced first:</w:t>
      </w:r>
    </w:p>
    <w:p w14:paraId="31B7E906">
      <w:pPr>
        <w:pStyle w:val="6"/>
        <w:spacing w:before="3"/>
      </w:pPr>
    </w:p>
    <w:p w14:paraId="7B624EEB">
      <w:pPr>
        <w:pStyle w:val="6"/>
        <w:spacing w:line="484" w:lineRule="auto"/>
        <w:ind w:left="360" w:right="7478"/>
      </w:pPr>
      <w:r>
        <w:t>Ravi</w:t>
      </w:r>
      <w:r>
        <w:rPr>
          <w:spacing w:val="-8"/>
        </w:rPr>
        <w:t xml:space="preserve"> </w:t>
      </w:r>
      <w:r>
        <w:t>met</w:t>
      </w:r>
      <w:r>
        <w:rPr>
          <w:spacing w:val="-8"/>
        </w:rPr>
        <w:t xml:space="preserve"> </w:t>
      </w:r>
      <w:r>
        <w:t>Arun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library. </w:t>
      </w:r>
      <w:r>
        <w:rPr>
          <w:spacing w:val="-2"/>
        </w:rPr>
        <w:t>Therefore:</w:t>
      </w:r>
    </w:p>
    <w:p w14:paraId="78BEF412">
      <w:pPr>
        <w:spacing w:before="0" w:line="275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Ravi</w:t>
      </w:r>
    </w:p>
    <w:p w14:paraId="0B96CCA2">
      <w:pPr>
        <w:pStyle w:val="6"/>
        <w:spacing w:before="3"/>
        <w:rPr>
          <w:b/>
        </w:rPr>
      </w:pPr>
    </w:p>
    <w:p w14:paraId="2D858D68">
      <w:pPr>
        <w:pStyle w:val="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Resolve</w:t>
      </w:r>
      <w:r>
        <w:rPr>
          <w:spacing w:val="-1"/>
        </w:rPr>
        <w:t xml:space="preserve"> </w:t>
      </w:r>
      <w:r>
        <w:rPr>
          <w:spacing w:val="-4"/>
        </w:rPr>
        <w:t>“it”</w:t>
      </w:r>
    </w:p>
    <w:p w14:paraId="4357DCCA">
      <w:pPr>
        <w:pStyle w:val="6"/>
        <w:spacing w:before="4"/>
        <w:rPr>
          <w:b/>
        </w:rPr>
      </w:pPr>
    </w:p>
    <w:p w14:paraId="6515D5D5">
      <w:pPr>
        <w:pStyle w:val="6"/>
        <w:spacing w:before="1"/>
        <w:ind w:left="360"/>
      </w:pPr>
      <w:r>
        <w:rPr>
          <w:spacing w:val="-2"/>
        </w:rPr>
        <w:t>Sentence:</w:t>
      </w:r>
    </w:p>
    <w:p w14:paraId="4EA1FD5E">
      <w:pPr>
        <w:pStyle w:val="6"/>
        <w:spacing w:before="4"/>
      </w:pPr>
    </w:p>
    <w:p w14:paraId="4DFE5BC7">
      <w:pPr>
        <w:pStyle w:val="6"/>
        <w:ind w:left="360"/>
      </w:pPr>
      <w:r>
        <w:t>“He</w:t>
      </w:r>
      <w:r>
        <w:rPr>
          <w:spacing w:val="-4"/>
        </w:rPr>
        <w:t xml:space="preserve"> </w:t>
      </w:r>
      <w:r>
        <w:t>borrowed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rPr>
          <w:spacing w:val="-4"/>
        </w:rPr>
        <w:t>it.”</w:t>
      </w:r>
    </w:p>
    <w:p w14:paraId="6E4473F0">
      <w:pPr>
        <w:pStyle w:val="6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F1A8F56">
      <w:pPr>
        <w:pStyle w:val="6"/>
        <w:spacing w:before="66"/>
        <w:ind w:left="360"/>
      </w:pPr>
      <w:r>
        <w:t>The</w:t>
      </w:r>
      <w:r>
        <w:rPr>
          <w:spacing w:val="-5"/>
        </w:rPr>
        <w:t xml:space="preserve"> </w:t>
      </w:r>
      <w:r>
        <w:t>pronoun</w:t>
      </w:r>
      <w:r>
        <w:rPr>
          <w:spacing w:val="-1"/>
        </w:rPr>
        <w:t xml:space="preserve"> </w:t>
      </w:r>
      <w:r>
        <w:rPr>
          <w:b/>
        </w:rPr>
        <w:t>it</w:t>
      </w:r>
      <w:r>
        <w:rPr>
          <w:b/>
          <w:spacing w:val="-1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most recent</w:t>
      </w:r>
      <w:r>
        <w:rPr>
          <w:spacing w:val="1"/>
        </w:rPr>
        <w:t xml:space="preserve"> </w:t>
      </w:r>
      <w:r>
        <w:t>compatible</w:t>
      </w:r>
      <w:r>
        <w:rPr>
          <w:spacing w:val="-1"/>
        </w:rPr>
        <w:t xml:space="preserve"> </w:t>
      </w:r>
      <w:r>
        <w:t>singular</w:t>
      </w:r>
      <w:r>
        <w:rPr>
          <w:spacing w:val="-3"/>
        </w:rPr>
        <w:t xml:space="preserve"> </w:t>
      </w:r>
      <w:r>
        <w:t xml:space="preserve">non-human </w:t>
      </w:r>
      <w:r>
        <w:rPr>
          <w:spacing w:val="-2"/>
        </w:rPr>
        <w:t>entity:</w:t>
      </w:r>
    </w:p>
    <w:p w14:paraId="62ED905A">
      <w:pPr>
        <w:pStyle w:val="6"/>
        <w:spacing w:before="2"/>
      </w:pPr>
    </w:p>
    <w:p w14:paraId="2F9A7033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a </w:t>
      </w:r>
      <w:r>
        <w:rPr>
          <w:b/>
          <w:spacing w:val="-4"/>
          <w:sz w:val="24"/>
        </w:rPr>
        <w:t>book</w:t>
      </w:r>
    </w:p>
    <w:p w14:paraId="42BA7CC0">
      <w:pPr>
        <w:pStyle w:val="6"/>
        <w:spacing w:before="6"/>
        <w:rPr>
          <w:b/>
        </w:rPr>
      </w:pPr>
    </w:p>
    <w:p w14:paraId="6C4D0D65">
      <w:pPr>
        <w:pStyle w:val="3"/>
      </w:pPr>
      <w:r>
        <w:t>Reference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0B0F2D9C">
      <w:pPr>
        <w:pStyle w:val="6"/>
        <w:spacing w:before="69"/>
        <w:rPr>
          <w:b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2465"/>
        <w:gridCol w:w="4416"/>
        <w:gridCol w:w="2182"/>
      </w:tblGrid>
      <w:tr w14:paraId="78A4EF5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72" w:type="dxa"/>
          </w:tcPr>
          <w:p w14:paraId="7E4E8A9F">
            <w:pPr>
              <w:pStyle w:val="9"/>
              <w:spacing w:before="16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Pronoun</w:t>
            </w:r>
          </w:p>
        </w:tc>
        <w:tc>
          <w:tcPr>
            <w:tcW w:w="2465" w:type="dxa"/>
          </w:tcPr>
          <w:p w14:paraId="3ECCC3F3">
            <w:pPr>
              <w:pStyle w:val="9"/>
              <w:spacing w:before="16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Candidate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Antecedents</w:t>
            </w:r>
          </w:p>
        </w:tc>
        <w:tc>
          <w:tcPr>
            <w:tcW w:w="4416" w:type="dxa"/>
          </w:tcPr>
          <w:p w14:paraId="763A1A06">
            <w:pPr>
              <w:pStyle w:val="9"/>
              <w:spacing w:before="16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Constraints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Used</w:t>
            </w:r>
          </w:p>
        </w:tc>
        <w:tc>
          <w:tcPr>
            <w:tcW w:w="2182" w:type="dxa"/>
          </w:tcPr>
          <w:p w14:paraId="48560A7A">
            <w:pPr>
              <w:pStyle w:val="9"/>
              <w:spacing w:before="26"/>
              <w:ind w:left="31" w:right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Resolved Antecedent</w:t>
            </w:r>
          </w:p>
        </w:tc>
      </w:tr>
      <w:tr w14:paraId="6DA4061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972" w:type="dxa"/>
          </w:tcPr>
          <w:p w14:paraId="1D0F2457">
            <w:pPr>
              <w:pStyle w:val="9"/>
              <w:spacing w:before="16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He</w:t>
            </w:r>
          </w:p>
        </w:tc>
        <w:tc>
          <w:tcPr>
            <w:tcW w:w="2465" w:type="dxa"/>
          </w:tcPr>
          <w:p w14:paraId="4BCD0984">
            <w:pPr>
              <w:pStyle w:val="9"/>
              <w:spacing w:before="161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Ravi,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Arun</w:t>
            </w:r>
          </w:p>
        </w:tc>
        <w:tc>
          <w:tcPr>
            <w:tcW w:w="4416" w:type="dxa"/>
          </w:tcPr>
          <w:p w14:paraId="262600B3">
            <w:pPr>
              <w:pStyle w:val="9"/>
              <w:spacing w:before="25"/>
              <w:ind w:left="30" w:right="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Gender,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number,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discourse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context, </w:t>
            </w:r>
            <w:r>
              <w:rPr>
                <w:rFonts w:ascii="Times New Roman"/>
                <w:spacing w:val="-2"/>
                <w:sz w:val="24"/>
              </w:rPr>
              <w:t>coherence</w:t>
            </w:r>
          </w:p>
        </w:tc>
        <w:tc>
          <w:tcPr>
            <w:tcW w:w="2182" w:type="dxa"/>
          </w:tcPr>
          <w:p w14:paraId="40801F5F">
            <w:pPr>
              <w:pStyle w:val="9"/>
              <w:spacing w:before="161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Ravi</w:t>
            </w:r>
          </w:p>
        </w:tc>
      </w:tr>
      <w:tr w14:paraId="149D9BF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72" w:type="dxa"/>
          </w:tcPr>
          <w:p w14:paraId="4862D5F4">
            <w:pPr>
              <w:pStyle w:val="9"/>
              <w:spacing w:before="16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it</w:t>
            </w:r>
          </w:p>
        </w:tc>
        <w:tc>
          <w:tcPr>
            <w:tcW w:w="2465" w:type="dxa"/>
          </w:tcPr>
          <w:p w14:paraId="38ABF486">
            <w:pPr>
              <w:pStyle w:val="9"/>
              <w:spacing w:before="22"/>
              <w:ind w:left="29" w:righ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Ravi,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Arun,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library,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4416" w:type="dxa"/>
          </w:tcPr>
          <w:p w14:paraId="6AC7FBEE">
            <w:pPr>
              <w:pStyle w:val="9"/>
              <w:spacing w:before="16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Semantic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compatibility,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recency</w:t>
            </w:r>
          </w:p>
        </w:tc>
        <w:tc>
          <w:tcPr>
            <w:tcW w:w="2182" w:type="dxa"/>
          </w:tcPr>
          <w:p w14:paraId="57D424D9">
            <w:pPr>
              <w:pStyle w:val="9"/>
              <w:spacing w:before="161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</w:tbl>
    <w:p w14:paraId="7EF0EE9F">
      <w:pPr>
        <w:pStyle w:val="6"/>
        <w:spacing w:before="4"/>
        <w:rPr>
          <w:b/>
        </w:rPr>
      </w:pPr>
    </w:p>
    <w:p w14:paraId="3997D0FD">
      <w:pPr>
        <w:pStyle w:val="3"/>
        <w:spacing w:before="1"/>
      </w:pPr>
      <w:r>
        <w:t>Final</w:t>
      </w:r>
      <w:r>
        <w:rPr>
          <w:spacing w:val="-4"/>
        </w:rPr>
        <w:t xml:space="preserve"> </w:t>
      </w:r>
      <w:r>
        <w:t>Coreference</w:t>
      </w:r>
      <w:r>
        <w:rPr>
          <w:spacing w:val="-4"/>
        </w:rPr>
        <w:t xml:space="preserve"> </w:t>
      </w:r>
      <w:r>
        <w:rPr>
          <w:spacing w:val="-2"/>
        </w:rPr>
        <w:t>Chains</w:t>
      </w:r>
    </w:p>
    <w:p w14:paraId="26E0ED3B">
      <w:pPr>
        <w:pStyle w:val="6"/>
        <w:spacing w:before="5"/>
        <w:rPr>
          <w:b/>
        </w:rPr>
      </w:pPr>
    </w:p>
    <w:p w14:paraId="33F97A88">
      <w:pPr>
        <w:pStyle w:val="6"/>
        <w:spacing w:line="482" w:lineRule="auto"/>
        <w:ind w:left="360" w:right="9320"/>
      </w:pPr>
      <w:r>
        <w:t>Ravi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He Book → it</w:t>
      </w:r>
    </w:p>
    <w:p w14:paraId="1646C47B">
      <w:pPr>
        <w:pStyle w:val="3"/>
        <w:spacing w:before="2"/>
      </w:pPr>
      <w:r>
        <w:t>Resolved</w:t>
      </w:r>
      <w:r>
        <w:rPr>
          <w:spacing w:val="-8"/>
        </w:rPr>
        <w:t xml:space="preserve"> </w:t>
      </w:r>
      <w:r>
        <w:rPr>
          <w:spacing w:val="-2"/>
        </w:rPr>
        <w:t>Discourse</w:t>
      </w:r>
    </w:p>
    <w:p w14:paraId="718410A8">
      <w:pPr>
        <w:pStyle w:val="6"/>
        <w:spacing w:before="5"/>
        <w:rPr>
          <w:b/>
        </w:rPr>
      </w:pPr>
    </w:p>
    <w:p w14:paraId="694738C6">
      <w:pPr>
        <w:spacing w:before="0" w:line="482" w:lineRule="auto"/>
        <w:ind w:left="360" w:right="2045" w:firstLine="0"/>
        <w:jc w:val="left"/>
        <w:rPr>
          <w:b/>
          <w:sz w:val="24"/>
        </w:rPr>
      </w:pPr>
      <w:r>
        <w:rPr>
          <w:b/>
          <w:sz w:val="24"/>
        </w:rPr>
        <w:t>Ravi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Ravi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borrowed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returned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book. Validation Using Discourse Context</w:t>
      </w:r>
    </w:p>
    <w:p w14:paraId="5ADE4445">
      <w:pPr>
        <w:pStyle w:val="6"/>
        <w:spacing w:before="2"/>
        <w:ind w:left="360"/>
      </w:pPr>
      <w:r>
        <w:t>The</w:t>
      </w:r>
      <w:r>
        <w:rPr>
          <w:spacing w:val="-5"/>
        </w:rPr>
        <w:t xml:space="preserve"> </w:t>
      </w:r>
      <w:r>
        <w:t>resolution process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 simple</w:t>
      </w:r>
      <w:r>
        <w:rPr>
          <w:spacing w:val="-2"/>
        </w:rPr>
        <w:t xml:space="preserve"> </w:t>
      </w:r>
      <w:r>
        <w:t xml:space="preserve">word </w:t>
      </w:r>
      <w:r>
        <w:rPr>
          <w:spacing w:val="-2"/>
        </w:rPr>
        <w:t>matching.</w:t>
      </w:r>
    </w:p>
    <w:p w14:paraId="6A171711">
      <w:pPr>
        <w:pStyle w:val="6"/>
        <w:spacing w:before="5"/>
      </w:pPr>
    </w:p>
    <w:p w14:paraId="56F723D5">
      <w:pPr>
        <w:pStyle w:val="6"/>
        <w:ind w:left="360"/>
      </w:pPr>
      <w:r>
        <w:t>For</w:t>
      </w:r>
      <w:r>
        <w:rPr>
          <w:spacing w:val="-3"/>
        </w:rPr>
        <w:t xml:space="preserve"> </w:t>
      </w:r>
      <w:r>
        <w:rPr>
          <w:b/>
        </w:rPr>
        <w:t>He</w:t>
      </w:r>
      <w:r>
        <w:t>,</w:t>
      </w:r>
      <w:r>
        <w:rPr>
          <w:spacing w:val="-1"/>
        </w:rPr>
        <w:t xml:space="preserve"> </w:t>
      </w:r>
      <w:r>
        <w:t>gender and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alone cannot</w:t>
      </w:r>
      <w:r>
        <w:rPr>
          <w:spacing w:val="-1"/>
        </w:rPr>
        <w:t xml:space="preserve"> </w:t>
      </w:r>
      <w:r>
        <w:t>distinguish</w:t>
      </w:r>
      <w:r>
        <w:rPr>
          <w:spacing w:val="-1"/>
        </w:rPr>
        <w:t xml:space="preserve"> </w:t>
      </w:r>
      <w:r>
        <w:t>Ravi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Arun.</w:t>
      </w:r>
      <w:r>
        <w:rPr>
          <w:spacing w:val="-1"/>
        </w:rPr>
        <w:t xml:space="preserve"> </w:t>
      </w:r>
      <w:r>
        <w:t>The algorithm</w:t>
      </w:r>
      <w:r>
        <w:rPr>
          <w:spacing w:val="-1"/>
        </w:rPr>
        <w:t xml:space="preserve"> </w:t>
      </w:r>
      <w:r>
        <w:t>therefore</w:t>
      </w:r>
      <w:r>
        <w:rPr>
          <w:spacing w:val="-2"/>
        </w:rPr>
        <w:t xml:space="preserve"> uses:</w:t>
      </w:r>
    </w:p>
    <w:p w14:paraId="4C3A13FE">
      <w:pPr>
        <w:pStyle w:val="6"/>
        <w:spacing w:before="2"/>
      </w:pPr>
    </w:p>
    <w:p w14:paraId="6A465530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prominence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introduced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 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subject.</w:t>
      </w:r>
    </w:p>
    <w:p w14:paraId="0434DE4F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Topic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continuity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continues 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prominent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entity.</w:t>
      </w:r>
    </w:p>
    <w:p w14:paraId="3620952A">
      <w:pPr>
        <w:pStyle w:val="8"/>
        <w:numPr>
          <w:ilvl w:val="0"/>
          <w:numId w:val="6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Coherence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1"/>
          <w:sz w:val="24"/>
        </w:rPr>
        <w:t xml:space="preserve"> </w:t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entity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chain.</w:t>
      </w:r>
    </w:p>
    <w:p w14:paraId="6439EE86">
      <w:pPr>
        <w:pStyle w:val="6"/>
        <w:spacing w:before="5"/>
      </w:pPr>
    </w:p>
    <w:p w14:paraId="2E52A6DB">
      <w:pPr>
        <w:pStyle w:val="6"/>
        <w:ind w:left="360" w:right="461"/>
      </w:pPr>
      <w:r>
        <w:t>For</w:t>
      </w:r>
      <w:r>
        <w:rPr>
          <w:spacing w:val="-3"/>
        </w:rPr>
        <w:t xml:space="preserve"> </w:t>
      </w:r>
      <w:r>
        <w:rPr>
          <w:b/>
        </w:rPr>
        <w:t>it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noun</w:t>
      </w:r>
      <w:r>
        <w:rPr>
          <w:spacing w:val="-3"/>
        </w:rPr>
        <w:t xml:space="preserve"> </w:t>
      </w:r>
      <w:r>
        <w:rPr>
          <w:b/>
        </w:rPr>
        <w:t>book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closest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semantically</w:t>
      </w:r>
      <w:r>
        <w:rPr>
          <w:spacing w:val="-2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antecedent.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library cannot normally be “returned” in this context.</w:t>
      </w:r>
    </w:p>
    <w:p w14:paraId="695B4742">
      <w:pPr>
        <w:pStyle w:val="6"/>
        <w:spacing w:before="2"/>
      </w:pPr>
    </w:p>
    <w:p w14:paraId="2FAA5CAF">
      <w:pPr>
        <w:pStyle w:val="6"/>
        <w:spacing w:before="1"/>
        <w:ind w:left="360"/>
      </w:pPr>
      <w:r>
        <w:t>Thus,</w:t>
      </w:r>
      <w:r>
        <w:rPr>
          <w:spacing w:val="-2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intended</w:t>
      </w:r>
      <w:r>
        <w:rPr>
          <w:spacing w:val="-1"/>
        </w:rPr>
        <w:t xml:space="preserve"> </w:t>
      </w:r>
      <w:r>
        <w:rPr>
          <w:spacing w:val="-2"/>
        </w:rPr>
        <w:t>resolution.</w:t>
      </w:r>
    </w:p>
    <w:p w14:paraId="18F3285B">
      <w:pPr>
        <w:pStyle w:val="6"/>
        <w:spacing w:before="22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300990</wp:posOffset>
                </wp:positionV>
                <wp:extent cx="6402070" cy="2095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41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23.7pt;height:1.65pt;width:504.1pt;mso-position-horizontal-relative:page;mso-wrap-distance-bottom:0pt;mso-wrap-distance-top:0pt;z-index:-251654144;mso-width-relative:page;mso-height-relative:page;" coordsize="6402070,20955" o:gfxdata="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PB/EXvZAAAACgEAAA8AAAAAAAAAAQAgAAAA&#10;IgAAAGRycy9kb3ducmV2LnhtbFBLAQIUABQAAAAIAIdO4kBpBUGbCwQAAP4WAAAOAAAAAAAAAAEA&#10;IAAAACgBAABkcnMvZTJvRG9jLnhtbFBLBQYAAAAABgAGAFkBAAClBwAAAAA=&#10;">
                <o:lock v:ext="edit" aspectratio="f"/>
                <v:shape id="Graphic 6" o:spid="_x0000_s1026" o:spt="100" style="position:absolute;left:0;top:0;height:19685;width:6400800;" fillcolor="#9F9F9F" filled="t" stroked="f" coordsize="6400800,19685" o:gfxdata="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SIhG8AAAA&#10;2gAAAA8AAAAAAAAAAQAgAAAAIgAAAGRycy9kb3ducmV2LnhtbFBLAQIUABQAAAAIAIdO4kAzLwWe&#10;OwAAADkAAAAQAAAAAAAAAAEAIAAAAAsBAABkcnMvc2hhcGV4bWwueG1sUEsFBgAAAAAGAAYAWwEA&#10;ALUDAAAAAA==&#10;" path="m6400800,0l0,0,0,647,0,3683,0,19685,6400800,19685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399021;top:635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647;height:17145;width:6402070;" fillcolor="#9F9F9F" filled="t" stroked="f" coordsize="6402070,17145" o:gfxdata="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ScPXbgAAADaAAAA&#10;DwAAAAAAAAABACAAAAAiAAAAZHJzL2Rvd25yZXYueG1sUEsBAhQAFAAAAAgAh07iQDMvBZ47AAAA&#10;OQAAABAAAAAAAAAAAQAgAAAABwEAAGRycy9zaGFwZXhtbC54bWxQSwUGAAAAAAYABgBbAQAAsQMA&#10;AAAA&#10;" path="m3048,3035l0,3035,0,16751,3048,16751,3048,3035xem6402057,0l6399022,0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99021;top:3682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17399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17411;height:3175;width:6402070;" fillcolor="#E2E2E2" filled="t" stroked="f" coordsize="6402070,3175" o:gfxdata="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vcLHugAAANsA&#10;AAAPAAAAAAAAAAEAIAAAACIAAABkcnMvZG93bnJldi54bWxQSwECFAAUAAAACACHTuJAMy8FnjsA&#10;AAA5AAAAEAAAAAAAAAABACAAAAAJAQAAZHJzL3NoYXBleG1sLnhtbFBLBQYAAAAABgAGAFsBAACz&#10;AwAA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E2CA18B">
      <w:pPr>
        <w:pStyle w:val="6"/>
        <w:spacing w:before="54"/>
      </w:pPr>
    </w:p>
    <w:p w14:paraId="3BEB6096">
      <w:pPr>
        <w:pStyle w:val="3"/>
        <w:numPr>
          <w:ilvl w:val="0"/>
          <w:numId w:val="3"/>
        </w:numPr>
        <w:tabs>
          <w:tab w:val="left" w:pos="600"/>
        </w:tabs>
        <w:spacing w:before="1" w:after="0" w:line="482" w:lineRule="auto"/>
        <w:ind w:left="360" w:right="4900" w:firstLine="0"/>
        <w:jc w:val="left"/>
      </w:pPr>
      <w:r>
        <w:t>Text</w:t>
      </w:r>
      <w:r>
        <w:rPr>
          <w:spacing w:val="-8"/>
        </w:rPr>
        <w:t xml:space="preserve"> </w:t>
      </w:r>
      <w:r>
        <w:t>Coherence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Discourse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Algorithm Given Discourse</w:t>
      </w:r>
    </w:p>
    <w:p w14:paraId="1D7E7736">
      <w:pPr>
        <w:pStyle w:val="6"/>
        <w:spacing w:before="1"/>
        <w:ind w:left="360" w:right="376"/>
      </w:pPr>
      <w:r>
        <w:t>“The</w:t>
      </w:r>
      <w:r>
        <w:rPr>
          <w:spacing w:val="-5"/>
        </w:rPr>
        <w:t xml:space="preserve"> </w:t>
      </w:r>
      <w:r>
        <w:t>roads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flooded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rainfall.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schools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day.</w:t>
      </w:r>
      <w:r>
        <w:rPr>
          <w:spacing w:val="-3"/>
        </w:rPr>
        <w:t xml:space="preserve"> </w:t>
      </w:r>
      <w:r>
        <w:t>Students attended classes online.”</w:t>
      </w:r>
    </w:p>
    <w:p w14:paraId="619416DF">
      <w:pPr>
        <w:pStyle w:val="6"/>
        <w:spacing w:before="5"/>
      </w:pPr>
    </w:p>
    <w:p w14:paraId="42B4D697">
      <w:pPr>
        <w:pStyle w:val="3"/>
      </w:pPr>
      <w:r>
        <w:t>Algorithm:</w:t>
      </w:r>
      <w:r>
        <w:rPr>
          <w:spacing w:val="-6"/>
        </w:rPr>
        <w:t xml:space="preserve"> </w:t>
      </w:r>
      <w:r>
        <w:t>Coherence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Discourse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E2697A3">
      <w:pPr>
        <w:pStyle w:val="6"/>
        <w:spacing w:before="2"/>
        <w:rPr>
          <w:b/>
        </w:rPr>
      </w:pPr>
    </w:p>
    <w:p w14:paraId="61E74C04">
      <w:pPr>
        <w:pStyle w:val="6"/>
        <w:spacing w:before="1"/>
        <w:ind w:left="360"/>
      </w:pPr>
      <w:r>
        <w:t>Algorithm</w:t>
      </w:r>
      <w:r>
        <w:rPr>
          <w:spacing w:val="-1"/>
        </w:rPr>
        <w:t xml:space="preserve"> </w:t>
      </w:r>
      <w:r>
        <w:rPr>
          <w:spacing w:val="-2"/>
        </w:rPr>
        <w:t>AnalyzeDiscourse(Text)</w:t>
      </w:r>
    </w:p>
    <w:p w14:paraId="463A9701">
      <w:pPr>
        <w:pStyle w:val="6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3877A50A">
      <w:pPr>
        <w:pStyle w:val="6"/>
        <w:spacing w:before="66"/>
        <w:ind w:left="360"/>
      </w:pPr>
      <w:r>
        <w:t>Input: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sentences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discourse</w:t>
      </w:r>
    </w:p>
    <w:p w14:paraId="4C121093">
      <w:pPr>
        <w:pStyle w:val="6"/>
        <w:spacing w:before="2"/>
      </w:pPr>
    </w:p>
    <w:p w14:paraId="28063E70">
      <w:pPr>
        <w:pStyle w:val="6"/>
        <w:ind w:left="360"/>
      </w:pPr>
      <w:r>
        <w:t>Output:</w:t>
      </w:r>
      <w:r>
        <w:rPr>
          <w:spacing w:val="-2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5B858F4D">
      <w:pPr>
        <w:pStyle w:val="6"/>
      </w:pPr>
    </w:p>
    <w:p w14:paraId="6DFD6F52">
      <w:pPr>
        <w:pStyle w:val="6"/>
      </w:pPr>
    </w:p>
    <w:p w14:paraId="03C9DFB5">
      <w:pPr>
        <w:pStyle w:val="6"/>
        <w:spacing w:before="8"/>
      </w:pPr>
    </w:p>
    <w:p w14:paraId="0FE4061F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into sentences</w:t>
      </w:r>
      <w:r>
        <w:rPr>
          <w:spacing w:val="-2"/>
          <w:sz w:val="24"/>
        </w:rPr>
        <w:t xml:space="preserve"> </w:t>
      </w:r>
      <w:r>
        <w:rPr>
          <w:sz w:val="24"/>
        </w:rPr>
        <w:t>S1,</w:t>
      </w:r>
      <w:r>
        <w:rPr>
          <w:spacing w:val="-1"/>
          <w:sz w:val="24"/>
        </w:rPr>
        <w:t xml:space="preserve"> </w:t>
      </w:r>
      <w:r>
        <w:rPr>
          <w:sz w:val="24"/>
        </w:rPr>
        <w:t>S2,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..., </w:t>
      </w:r>
      <w:r>
        <w:rPr>
          <w:spacing w:val="-5"/>
          <w:sz w:val="24"/>
        </w:rPr>
        <w:t>Sn.</w:t>
      </w:r>
    </w:p>
    <w:p w14:paraId="19DD5B0B">
      <w:pPr>
        <w:pStyle w:val="6"/>
        <w:spacing w:before="5"/>
      </w:pPr>
    </w:p>
    <w:p w14:paraId="77DBBE62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777B03FF">
      <w:pPr>
        <w:pStyle w:val="6"/>
        <w:spacing w:before="5"/>
      </w:pPr>
    </w:p>
    <w:p w14:paraId="0F40AD78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discourse</w:t>
      </w:r>
      <w:r>
        <w:rPr>
          <w:spacing w:val="-2"/>
          <w:sz w:val="24"/>
        </w:rPr>
        <w:t xml:space="preserve"> </w:t>
      </w:r>
      <w:r>
        <w:rPr>
          <w:sz w:val="24"/>
        </w:rPr>
        <w:t>connectives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7426E6E5">
      <w:pPr>
        <w:pStyle w:val="6"/>
        <w:spacing w:before="2"/>
      </w:pPr>
    </w:p>
    <w:p w14:paraId="0CA14A7C">
      <w:pPr>
        <w:pStyle w:val="6"/>
        <w:ind w:left="720"/>
      </w:pPr>
      <w:r>
        <w:t>because,</w:t>
      </w:r>
      <w:r>
        <w:rPr>
          <w:spacing w:val="-2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but,</w:t>
      </w:r>
      <w:r>
        <w:rPr>
          <w:spacing w:val="-1"/>
        </w:rPr>
        <w:t xml:space="preserve"> </w:t>
      </w:r>
      <w:r>
        <w:t>then,</w:t>
      </w:r>
      <w:r>
        <w:rPr>
          <w:spacing w:val="-1"/>
        </w:rPr>
        <w:t xml:space="preserve"> </w:t>
      </w:r>
      <w:r>
        <w:t>finally,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example.</w:t>
      </w:r>
    </w:p>
    <w:p w14:paraId="161629CC">
      <w:pPr>
        <w:pStyle w:val="6"/>
        <w:spacing w:before="5"/>
      </w:pPr>
    </w:p>
    <w:p w14:paraId="399C643A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7990CDDE">
      <w:pPr>
        <w:pStyle w:val="6"/>
        <w:spacing w:before="5"/>
      </w:pPr>
    </w:p>
    <w:p w14:paraId="14F5884D">
      <w:pPr>
        <w:pStyle w:val="8"/>
        <w:numPr>
          <w:ilvl w:val="0"/>
          <w:numId w:val="7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relations:</w:t>
      </w:r>
    </w:p>
    <w:p w14:paraId="1B74888F">
      <w:pPr>
        <w:pStyle w:val="6"/>
        <w:spacing w:before="2"/>
      </w:pPr>
    </w:p>
    <w:p w14:paraId="602403AD">
      <w:pPr>
        <w:pStyle w:val="8"/>
        <w:numPr>
          <w:ilvl w:val="1"/>
          <w:numId w:val="7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Cause-Effect</w:t>
      </w:r>
    </w:p>
    <w:p w14:paraId="09AD5864">
      <w:pPr>
        <w:pStyle w:val="6"/>
        <w:spacing w:before="5"/>
      </w:pPr>
    </w:p>
    <w:p w14:paraId="76756582">
      <w:pPr>
        <w:pStyle w:val="8"/>
        <w:numPr>
          <w:ilvl w:val="1"/>
          <w:numId w:val="7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pacing w:val="-2"/>
          <w:sz w:val="24"/>
        </w:rPr>
        <w:t>Sequence</w:t>
      </w:r>
    </w:p>
    <w:p w14:paraId="013F00E8">
      <w:pPr>
        <w:pStyle w:val="6"/>
        <w:spacing w:before="5"/>
      </w:pPr>
    </w:p>
    <w:p w14:paraId="6661668B">
      <w:pPr>
        <w:pStyle w:val="8"/>
        <w:numPr>
          <w:ilvl w:val="1"/>
          <w:numId w:val="7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Elaboration</w:t>
      </w:r>
    </w:p>
    <w:p w14:paraId="732E9D7D">
      <w:pPr>
        <w:pStyle w:val="6"/>
        <w:spacing w:before="2"/>
      </w:pPr>
    </w:p>
    <w:p w14:paraId="5D3E4BAF">
      <w:pPr>
        <w:pStyle w:val="8"/>
        <w:numPr>
          <w:ilvl w:val="1"/>
          <w:numId w:val="7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pacing w:val="-2"/>
          <w:sz w:val="24"/>
        </w:rPr>
        <w:t>Contrast</w:t>
      </w:r>
    </w:p>
    <w:p w14:paraId="6B35BEBF">
      <w:pPr>
        <w:pStyle w:val="6"/>
        <w:spacing w:before="5"/>
      </w:pPr>
    </w:p>
    <w:p w14:paraId="286EA873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tree or </w:t>
      </w:r>
      <w:r>
        <w:rPr>
          <w:spacing w:val="-2"/>
          <w:sz w:val="24"/>
        </w:rPr>
        <w:t>graph.</w:t>
      </w:r>
    </w:p>
    <w:p w14:paraId="73CD15B3">
      <w:pPr>
        <w:pStyle w:val="6"/>
        <w:spacing w:before="5"/>
      </w:pPr>
    </w:p>
    <w:p w14:paraId="08DE6876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logically</w:t>
      </w:r>
      <w:r>
        <w:rPr>
          <w:spacing w:val="-1"/>
          <w:sz w:val="24"/>
        </w:rPr>
        <w:t xml:space="preserve"> </w:t>
      </w:r>
      <w:r>
        <w:rPr>
          <w:sz w:val="24"/>
        </w:rPr>
        <w:t>connects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2F99EF94">
      <w:pPr>
        <w:pStyle w:val="6"/>
        <w:spacing w:before="3"/>
      </w:pPr>
    </w:p>
    <w:p w14:paraId="4D936396">
      <w:pPr>
        <w:pStyle w:val="8"/>
        <w:numPr>
          <w:ilvl w:val="0"/>
          <w:numId w:val="7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74B39601">
      <w:pPr>
        <w:pStyle w:val="6"/>
        <w:spacing w:before="4"/>
      </w:pPr>
    </w:p>
    <w:p w14:paraId="54B89684">
      <w:pPr>
        <w:pStyle w:val="6"/>
        <w:spacing w:before="1"/>
        <w:ind w:left="360"/>
      </w:pPr>
      <w:r>
        <w:t xml:space="preserve">End </w:t>
      </w:r>
      <w:r>
        <w:rPr>
          <w:spacing w:val="-2"/>
        </w:rPr>
        <w:t>Algorithm</w:t>
      </w:r>
    </w:p>
    <w:p w14:paraId="48F890C9">
      <w:pPr>
        <w:pStyle w:val="6"/>
        <w:spacing w:before="4"/>
      </w:pPr>
    </w:p>
    <w:p w14:paraId="6A4DEFF3">
      <w:pPr>
        <w:pStyle w:val="3"/>
        <w:spacing w:line="482" w:lineRule="auto"/>
        <w:ind w:right="7478"/>
      </w:pPr>
      <w:r>
        <w:t>Step</w:t>
      </w:r>
      <w:r>
        <w:rPr>
          <w:spacing w:val="-13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Sentence</w:t>
      </w:r>
      <w:r>
        <w:rPr>
          <w:spacing w:val="-13"/>
        </w:rPr>
        <w:t xml:space="preserve"> </w:t>
      </w:r>
      <w:r>
        <w:t>Analysis Sentence S1</w:t>
      </w:r>
    </w:p>
    <w:p w14:paraId="3D29640D">
      <w:pPr>
        <w:pStyle w:val="6"/>
        <w:spacing w:before="2" w:line="484" w:lineRule="auto"/>
        <w:ind w:left="360" w:right="5566"/>
      </w:pPr>
      <w:r>
        <w:t>“The</w:t>
      </w:r>
      <w:r>
        <w:rPr>
          <w:spacing w:val="-9"/>
        </w:rPr>
        <w:t xml:space="preserve"> </w:t>
      </w:r>
      <w:r>
        <w:t>roads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flooded</w:t>
      </w:r>
      <w:r>
        <w:rPr>
          <w:spacing w:val="-5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heavy</w:t>
      </w:r>
      <w:r>
        <w:rPr>
          <w:spacing w:val="-7"/>
        </w:rPr>
        <w:t xml:space="preserve"> </w:t>
      </w:r>
      <w:r>
        <w:t>rainfall.” Main events:</w:t>
      </w:r>
    </w:p>
    <w:p w14:paraId="4B408D4D">
      <w:pPr>
        <w:pStyle w:val="8"/>
        <w:numPr>
          <w:ilvl w:val="0"/>
          <w:numId w:val="8"/>
        </w:numPr>
        <w:tabs>
          <w:tab w:val="left" w:pos="1080"/>
        </w:tabs>
        <w:spacing w:before="0" w:after="0" w:line="273" w:lineRule="exact"/>
        <w:ind w:left="1080" w:right="0" w:hanging="360"/>
        <w:jc w:val="left"/>
        <w:rPr>
          <w:sz w:val="24"/>
        </w:rPr>
      </w:pPr>
      <w:r>
        <w:rPr>
          <w:sz w:val="24"/>
        </w:rPr>
        <w:t>Heavy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occurred.</w:t>
      </w:r>
    </w:p>
    <w:p w14:paraId="469006AB">
      <w:pPr>
        <w:pStyle w:val="8"/>
        <w:numPr>
          <w:ilvl w:val="0"/>
          <w:numId w:val="8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Roads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flooded.</w:t>
      </w:r>
    </w:p>
    <w:p w14:paraId="45B36442">
      <w:pPr>
        <w:pStyle w:val="6"/>
        <w:spacing w:before="5"/>
      </w:pPr>
    </w:p>
    <w:p w14:paraId="4DDE3A0B">
      <w:pPr>
        <w:pStyle w:val="6"/>
        <w:ind w:left="360"/>
      </w:pPr>
      <w:r>
        <w:t>Relation</w:t>
      </w:r>
      <w:r>
        <w:rPr>
          <w:spacing w:val="-1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rPr>
          <w:spacing w:val="-2"/>
        </w:rPr>
        <w:t>sentence:</w:t>
      </w:r>
    </w:p>
    <w:p w14:paraId="46A78EC3">
      <w:pPr>
        <w:pStyle w:val="6"/>
        <w:spacing w:before="5"/>
      </w:pPr>
    </w:p>
    <w:p w14:paraId="4AF02E85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Effect</w:t>
      </w:r>
    </w:p>
    <w:p w14:paraId="37ADEC2C">
      <w:pPr>
        <w:pStyle w:val="6"/>
        <w:spacing w:before="2"/>
        <w:rPr>
          <w:b/>
        </w:rPr>
      </w:pPr>
    </w:p>
    <w:p w14:paraId="269EA111">
      <w:pPr>
        <w:pStyle w:val="6"/>
        <w:ind w:left="360"/>
      </w:pPr>
      <w:r>
        <w:t>Heavy</w:t>
      </w:r>
      <w:r>
        <w:rPr>
          <w:spacing w:val="-2"/>
        </w:rPr>
        <w:t xml:space="preserve"> </w:t>
      </w:r>
      <w:r>
        <w:t>Rainfall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Flooded</w:t>
      </w:r>
      <w:r>
        <w:rPr>
          <w:spacing w:val="-1"/>
        </w:rPr>
        <w:t xml:space="preserve"> </w:t>
      </w:r>
      <w:r>
        <w:rPr>
          <w:spacing w:val="-2"/>
        </w:rPr>
        <w:t>Roads</w:t>
      </w:r>
    </w:p>
    <w:p w14:paraId="2159DFB0">
      <w:pPr>
        <w:pStyle w:val="6"/>
        <w:spacing w:before="5"/>
      </w:pPr>
    </w:p>
    <w:p w14:paraId="52027320">
      <w:pPr>
        <w:pStyle w:val="3"/>
      </w:pPr>
      <w:r>
        <w:t>Sentence</w:t>
      </w:r>
      <w:r>
        <w:rPr>
          <w:spacing w:val="-5"/>
        </w:rPr>
        <w:t xml:space="preserve"> S2</w:t>
      </w:r>
    </w:p>
    <w:p w14:paraId="7BAECEFB">
      <w:pPr>
        <w:pStyle w:val="3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9DD5D50">
      <w:pPr>
        <w:pStyle w:val="6"/>
        <w:spacing w:before="66"/>
        <w:ind w:left="360"/>
      </w:pPr>
      <w:r>
        <w:t>“Therefore,</w:t>
      </w:r>
      <w:r>
        <w:rPr>
          <w:spacing w:val="-4"/>
        </w:rPr>
        <w:t xml:space="preserve"> </w:t>
      </w:r>
      <w:r>
        <w:t>schools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day.”</w:t>
      </w:r>
    </w:p>
    <w:p w14:paraId="6D487E07">
      <w:pPr>
        <w:pStyle w:val="6"/>
        <w:spacing w:before="2"/>
      </w:pPr>
    </w:p>
    <w:p w14:paraId="206D7175">
      <w:pPr>
        <w:pStyle w:val="6"/>
        <w:spacing w:line="484" w:lineRule="auto"/>
        <w:ind w:left="360" w:right="3320"/>
      </w:pPr>
      <w:r>
        <w:t>The</w:t>
      </w:r>
      <w:r>
        <w:rPr>
          <w:spacing w:val="-8"/>
        </w:rPr>
        <w:t xml:space="preserve"> </w:t>
      </w:r>
      <w:r>
        <w:t>discourse</w:t>
      </w:r>
      <w:r>
        <w:rPr>
          <w:spacing w:val="-7"/>
        </w:rPr>
        <w:t xml:space="preserve"> </w:t>
      </w:r>
      <w:r>
        <w:t>marker</w:t>
      </w:r>
      <w:r>
        <w:rPr>
          <w:spacing w:val="-7"/>
        </w:rPr>
        <w:t xml:space="preserve"> </w:t>
      </w:r>
      <w:r>
        <w:rPr>
          <w:b/>
        </w:rPr>
        <w:t>Therefore</w:t>
      </w:r>
      <w:r>
        <w:rPr>
          <w:b/>
          <w:spacing w:val="-4"/>
        </w:rPr>
        <w:t xml:space="preserve"> </w:t>
      </w:r>
      <w:r>
        <w:t>explicitly</w:t>
      </w:r>
      <w:r>
        <w:rPr>
          <w:spacing w:val="-6"/>
        </w:rPr>
        <w:t xml:space="preserve"> </w:t>
      </w:r>
      <w:r>
        <w:t>signals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consequence. Relation between S1 and S2:</w:t>
      </w:r>
    </w:p>
    <w:p w14:paraId="6FEC142E">
      <w:pPr>
        <w:pStyle w:val="3"/>
        <w:spacing w:line="273" w:lineRule="exact"/>
      </w:pPr>
      <w:r>
        <w:t>Cause-Effect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66548443">
      <w:pPr>
        <w:pStyle w:val="6"/>
        <w:spacing w:before="5"/>
        <w:rPr>
          <w:b/>
        </w:rPr>
      </w:pPr>
    </w:p>
    <w:p w14:paraId="44C351B6">
      <w:pPr>
        <w:pStyle w:val="6"/>
        <w:ind w:left="360"/>
      </w:pPr>
      <w:r>
        <w:t>Flooded</w:t>
      </w:r>
      <w:r>
        <w:rPr>
          <w:spacing w:val="-4"/>
        </w:rPr>
        <w:t xml:space="preserve"> </w:t>
      </w:r>
      <w:r>
        <w:t>Roads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Schools</w:t>
      </w:r>
      <w:r>
        <w:rPr>
          <w:spacing w:val="-2"/>
        </w:rPr>
        <w:t xml:space="preserve"> Closed</w:t>
      </w:r>
    </w:p>
    <w:p w14:paraId="5618BEAA">
      <w:pPr>
        <w:pStyle w:val="6"/>
        <w:spacing w:before="5"/>
      </w:pPr>
    </w:p>
    <w:p w14:paraId="5775A880">
      <w:pPr>
        <w:pStyle w:val="3"/>
      </w:pPr>
      <w:r>
        <w:t>Sentence</w:t>
      </w:r>
      <w:r>
        <w:rPr>
          <w:spacing w:val="-5"/>
        </w:rPr>
        <w:t xml:space="preserve"> S3</w:t>
      </w:r>
    </w:p>
    <w:p w14:paraId="1FB5E1E6">
      <w:pPr>
        <w:pStyle w:val="6"/>
        <w:spacing w:before="2"/>
        <w:rPr>
          <w:b/>
        </w:rPr>
      </w:pPr>
    </w:p>
    <w:p w14:paraId="6C282532">
      <w:pPr>
        <w:pStyle w:val="6"/>
        <w:spacing w:before="1"/>
        <w:ind w:left="360"/>
      </w:pPr>
      <w:r>
        <w:t>“Students</w:t>
      </w:r>
      <w:r>
        <w:rPr>
          <w:spacing w:val="-5"/>
        </w:rPr>
        <w:t xml:space="preserve"> </w:t>
      </w:r>
      <w:r>
        <w:t>attended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rPr>
          <w:spacing w:val="-2"/>
        </w:rPr>
        <w:t>online.”</w:t>
      </w:r>
    </w:p>
    <w:p w14:paraId="174B7451">
      <w:pPr>
        <w:pStyle w:val="6"/>
        <w:spacing w:before="4"/>
      </w:pPr>
    </w:p>
    <w:p w14:paraId="206BB08C">
      <w:pPr>
        <w:pStyle w:val="6"/>
        <w:spacing w:line="484" w:lineRule="auto"/>
        <w:ind w:left="360" w:right="2045"/>
      </w:pPr>
      <w:r>
        <w:t>This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consequence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closure. Relation between S2 and S3:</w:t>
      </w:r>
    </w:p>
    <w:p w14:paraId="63854BC3">
      <w:pPr>
        <w:spacing w:before="0" w:line="273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Elaboration</w:t>
      </w:r>
    </w:p>
    <w:p w14:paraId="40FA0F23">
      <w:pPr>
        <w:pStyle w:val="6"/>
        <w:spacing w:before="5"/>
        <w:rPr>
          <w:b/>
        </w:rPr>
      </w:pPr>
    </w:p>
    <w:p w14:paraId="14226BB5">
      <w:pPr>
        <w:pStyle w:val="6"/>
        <w:ind w:left="360"/>
      </w:pPr>
      <w:r>
        <w:t>The</w:t>
      </w:r>
      <w:r>
        <w:rPr>
          <w:spacing w:val="-6"/>
        </w:rPr>
        <w:t xml:space="preserve"> </w:t>
      </w:r>
      <w:r>
        <w:t>schools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closed, and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result,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continued</w:t>
      </w:r>
      <w:r>
        <w:rPr>
          <w:spacing w:val="-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rPr>
          <w:spacing w:val="-2"/>
        </w:rPr>
        <w:t>online.</w:t>
      </w:r>
    </w:p>
    <w:p w14:paraId="7024FDA2">
      <w:pPr>
        <w:pStyle w:val="6"/>
        <w:spacing w:before="5"/>
      </w:pPr>
    </w:p>
    <w:p w14:paraId="4F0BC10D">
      <w:pPr>
        <w:pStyle w:val="6"/>
        <w:ind w:left="360"/>
      </w:pPr>
      <w:r>
        <w:t>Schools</w:t>
      </w:r>
      <w:r>
        <w:rPr>
          <w:spacing w:val="-4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Attended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Classes</w:t>
      </w:r>
    </w:p>
    <w:p w14:paraId="0F60B019">
      <w:pPr>
        <w:pStyle w:val="6"/>
        <w:spacing w:before="2"/>
      </w:pPr>
    </w:p>
    <w:p w14:paraId="61D6DD0A">
      <w:pPr>
        <w:pStyle w:val="3"/>
        <w:spacing w:before="1"/>
      </w:pPr>
      <w:r>
        <w:t>Discourse</w:t>
      </w:r>
      <w:r>
        <w:rPr>
          <w:spacing w:val="-6"/>
        </w:rPr>
        <w:t xml:space="preserve"> </w:t>
      </w:r>
      <w:r>
        <w:t>Relations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363BA426">
      <w:pPr>
        <w:pStyle w:val="6"/>
        <w:spacing w:before="72"/>
        <w:rPr>
          <w:b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2"/>
        <w:gridCol w:w="2306"/>
        <w:gridCol w:w="4552"/>
      </w:tblGrid>
      <w:tr w14:paraId="1BA241B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12" w:type="dxa"/>
          </w:tcPr>
          <w:p w14:paraId="65C11EBE">
            <w:pPr>
              <w:pStyle w:val="9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Sentences</w:t>
            </w:r>
          </w:p>
        </w:tc>
        <w:tc>
          <w:tcPr>
            <w:tcW w:w="2306" w:type="dxa"/>
          </w:tcPr>
          <w:p w14:paraId="4F176958">
            <w:pPr>
              <w:pStyle w:val="9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Relation</w:t>
            </w:r>
          </w:p>
        </w:tc>
        <w:tc>
          <w:tcPr>
            <w:tcW w:w="4552" w:type="dxa"/>
          </w:tcPr>
          <w:p w14:paraId="589BD767">
            <w:pPr>
              <w:pStyle w:val="9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Explanation</w:t>
            </w:r>
          </w:p>
        </w:tc>
      </w:tr>
      <w:tr w14:paraId="0487EF3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312" w:type="dxa"/>
          </w:tcPr>
          <w:p w14:paraId="2D167536">
            <w:pPr>
              <w:pStyle w:val="9"/>
              <w:spacing w:before="23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S1 </w:t>
            </w:r>
            <w:r>
              <w:rPr>
                <w:rFonts w:ascii="Times New Roman"/>
                <w:spacing w:val="-2"/>
                <w:sz w:val="24"/>
              </w:rPr>
              <w:t>internally</w:t>
            </w:r>
          </w:p>
        </w:tc>
        <w:tc>
          <w:tcPr>
            <w:tcW w:w="2306" w:type="dxa"/>
          </w:tcPr>
          <w:p w14:paraId="6AA33E57">
            <w:pPr>
              <w:pStyle w:val="9"/>
              <w:spacing w:before="23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Cause-Effect</w:t>
            </w:r>
          </w:p>
        </w:tc>
        <w:tc>
          <w:tcPr>
            <w:tcW w:w="4552" w:type="dxa"/>
          </w:tcPr>
          <w:p w14:paraId="3532CD77">
            <w:pPr>
              <w:pStyle w:val="9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Heavy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rainfall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caused</w:t>
            </w:r>
            <w:r>
              <w:rPr>
                <w:rFonts w:ascii="Times New Roman"/>
                <w:spacing w:val="-2"/>
                <w:sz w:val="24"/>
              </w:rPr>
              <w:t xml:space="preserve"> flooding</w:t>
            </w:r>
          </w:p>
        </w:tc>
      </w:tr>
      <w:tr w14:paraId="25E7BBC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312" w:type="dxa"/>
          </w:tcPr>
          <w:p w14:paraId="69BC8B46">
            <w:pPr>
              <w:pStyle w:val="9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S1 → </w:t>
            </w: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306" w:type="dxa"/>
          </w:tcPr>
          <w:p w14:paraId="56FE62F1">
            <w:pPr>
              <w:pStyle w:val="9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Cause-Effect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2"/>
                <w:sz w:val="24"/>
              </w:rPr>
              <w:t xml:space="preserve"> Result</w:t>
            </w:r>
          </w:p>
        </w:tc>
        <w:tc>
          <w:tcPr>
            <w:tcW w:w="4552" w:type="dxa"/>
          </w:tcPr>
          <w:p w14:paraId="60AF20D2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Flooding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school </w:t>
            </w:r>
            <w:r>
              <w:rPr>
                <w:rFonts w:ascii="Times New Roman"/>
                <w:spacing w:val="-2"/>
                <w:sz w:val="24"/>
              </w:rPr>
              <w:t>closure</w:t>
            </w:r>
          </w:p>
        </w:tc>
      </w:tr>
      <w:tr w14:paraId="3FA458A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12" w:type="dxa"/>
          </w:tcPr>
          <w:p w14:paraId="340AA3B1">
            <w:pPr>
              <w:pStyle w:val="9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S2 → </w:t>
            </w:r>
            <w:r>
              <w:rPr>
                <w:rFonts w:ascii="Times New Roman" w:hAnsi="Times New Roman"/>
                <w:spacing w:val="-5"/>
                <w:sz w:val="24"/>
              </w:rPr>
              <w:t>S3</w:t>
            </w:r>
          </w:p>
        </w:tc>
        <w:tc>
          <w:tcPr>
            <w:tcW w:w="2306" w:type="dxa"/>
          </w:tcPr>
          <w:p w14:paraId="1E8E6DE2">
            <w:pPr>
              <w:pStyle w:val="9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Sequence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Elaboration</w:t>
            </w:r>
          </w:p>
        </w:tc>
        <w:tc>
          <w:tcPr>
            <w:tcW w:w="4552" w:type="dxa"/>
          </w:tcPr>
          <w:p w14:paraId="25827C79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classes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explain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how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learning </w:t>
            </w:r>
            <w:r>
              <w:rPr>
                <w:rFonts w:ascii="Times New Roman"/>
                <w:spacing w:val="-2"/>
                <w:sz w:val="24"/>
              </w:rPr>
              <w:t>continued</w:t>
            </w:r>
          </w:p>
        </w:tc>
      </w:tr>
    </w:tbl>
    <w:p w14:paraId="43927F19">
      <w:pPr>
        <w:pStyle w:val="6"/>
        <w:spacing w:before="5"/>
        <w:rPr>
          <w:b/>
        </w:rPr>
      </w:pPr>
    </w:p>
    <w:p w14:paraId="03F616C4">
      <w:pPr>
        <w:pStyle w:val="3"/>
      </w:pPr>
      <w:r>
        <w:t>Discourse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4F350599">
      <w:pPr>
        <w:pStyle w:val="6"/>
        <w:spacing w:before="3"/>
        <w:rPr>
          <w:b/>
        </w:rPr>
      </w:pPr>
    </w:p>
    <w:p w14:paraId="2FD16572">
      <w:pPr>
        <w:pStyle w:val="6"/>
        <w:ind w:left="360"/>
      </w:pPr>
      <w:r>
        <w:t>Heavy</w:t>
      </w:r>
      <w:r>
        <w:rPr>
          <w:spacing w:val="-5"/>
        </w:rPr>
        <w:t xml:space="preserve"> </w:t>
      </w:r>
      <w:r>
        <w:rPr>
          <w:spacing w:val="-2"/>
        </w:rPr>
        <w:t>Rainfall</w:t>
      </w:r>
    </w:p>
    <w:p w14:paraId="554703BF">
      <w:pPr>
        <w:pStyle w:val="6"/>
        <w:spacing w:before="4"/>
      </w:pPr>
    </w:p>
    <w:p w14:paraId="02949068">
      <w:pPr>
        <w:spacing w:before="1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0148177B">
      <w:pPr>
        <w:pStyle w:val="6"/>
        <w:spacing w:before="4"/>
      </w:pPr>
    </w:p>
    <w:p w14:paraId="26E1D6D4">
      <w:pPr>
        <w:pStyle w:val="6"/>
        <w:spacing w:line="482" w:lineRule="auto"/>
        <w:ind w:left="780" w:right="9320"/>
      </w:pPr>
      <w:r>
        <w:t>|</w:t>
      </w:r>
      <w:r>
        <w:rPr>
          <w:spacing w:val="-15"/>
        </w:rPr>
        <w:t xml:space="preserve"> </w:t>
      </w:r>
      <w:r>
        <w:t xml:space="preserve">Cause </w:t>
      </w:r>
      <w:r>
        <w:rPr>
          <w:spacing w:val="-10"/>
        </w:rPr>
        <w:t>v</w:t>
      </w:r>
    </w:p>
    <w:p w14:paraId="3ECAAE7B">
      <w:pPr>
        <w:pStyle w:val="6"/>
        <w:spacing w:before="3"/>
        <w:ind w:left="360"/>
      </w:pPr>
      <w:r>
        <w:t>Roads</w:t>
      </w:r>
      <w:r>
        <w:rPr>
          <w:spacing w:val="-3"/>
        </w:rPr>
        <w:t xml:space="preserve"> </w:t>
      </w:r>
      <w:r>
        <w:rPr>
          <w:spacing w:val="-2"/>
        </w:rPr>
        <w:t>Flooded</w:t>
      </w:r>
    </w:p>
    <w:p w14:paraId="05E0E416">
      <w:pPr>
        <w:pStyle w:val="6"/>
        <w:spacing w:before="4"/>
      </w:pPr>
    </w:p>
    <w:p w14:paraId="06D151E9">
      <w:pPr>
        <w:spacing w:before="1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76012C78">
      <w:pPr>
        <w:pStyle w:val="6"/>
        <w:spacing w:before="2"/>
      </w:pPr>
    </w:p>
    <w:p w14:paraId="2A2DE34E">
      <w:pPr>
        <w:pStyle w:val="6"/>
        <w:spacing w:line="484" w:lineRule="auto"/>
        <w:ind w:left="780" w:right="8115"/>
      </w:pPr>
      <w:r>
        <w:t>|</w:t>
      </w:r>
      <w:r>
        <w:rPr>
          <w:spacing w:val="-15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 xml:space="preserve">Therefore </w:t>
      </w:r>
      <w:r>
        <w:rPr>
          <w:spacing w:val="-10"/>
        </w:rPr>
        <w:t>v</w:t>
      </w:r>
    </w:p>
    <w:p w14:paraId="349DA93A">
      <w:pPr>
        <w:pStyle w:val="6"/>
        <w:spacing w:line="275" w:lineRule="exact"/>
        <w:ind w:left="360"/>
      </w:pPr>
      <w:r>
        <w:t>Schools</w:t>
      </w:r>
      <w:r>
        <w:rPr>
          <w:spacing w:val="-5"/>
        </w:rPr>
        <w:t xml:space="preserve"> </w:t>
      </w:r>
      <w:r>
        <w:rPr>
          <w:spacing w:val="-2"/>
        </w:rPr>
        <w:t>Closed</w:t>
      </w:r>
    </w:p>
    <w:p w14:paraId="362C889E">
      <w:pPr>
        <w:pStyle w:val="6"/>
        <w:spacing w:before="3"/>
      </w:pPr>
    </w:p>
    <w:p w14:paraId="40C67714">
      <w:pPr>
        <w:spacing w:before="0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5FD594D5">
      <w:pPr>
        <w:spacing w:after="0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EE2F572">
      <w:pPr>
        <w:pStyle w:val="6"/>
        <w:spacing w:before="66" w:line="482" w:lineRule="auto"/>
        <w:ind w:left="780" w:right="7478"/>
      </w:pPr>
      <w:r>
        <w:t>|</w:t>
      </w:r>
      <w:r>
        <w:rPr>
          <w:spacing w:val="-15"/>
        </w:rPr>
        <w:t xml:space="preserve"> </w:t>
      </w:r>
      <w:r>
        <w:t>Consequence</w:t>
      </w:r>
      <w:r>
        <w:rPr>
          <w:spacing w:val="-14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 xml:space="preserve">Sequence </w:t>
      </w:r>
      <w:r>
        <w:rPr>
          <w:spacing w:val="-10"/>
        </w:rPr>
        <w:t>v</w:t>
      </w:r>
    </w:p>
    <w:p w14:paraId="7999AF29">
      <w:pPr>
        <w:pStyle w:val="6"/>
        <w:spacing w:before="2" w:line="482" w:lineRule="auto"/>
        <w:ind w:left="360" w:right="8668"/>
      </w:pPr>
      <w:r>
        <w:t>Students</w:t>
      </w:r>
      <w:r>
        <w:rPr>
          <w:spacing w:val="-15"/>
        </w:rPr>
        <w:t xml:space="preserve"> </w:t>
      </w:r>
      <w:r>
        <w:t>Attended Online Classes</w:t>
      </w:r>
    </w:p>
    <w:p w14:paraId="35CBC8E4">
      <w:pPr>
        <w:pStyle w:val="3"/>
        <w:spacing w:before="2"/>
      </w:pPr>
      <w:r>
        <w:t>Tree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13884F71">
      <w:pPr>
        <w:pStyle w:val="6"/>
        <w:spacing w:before="5"/>
        <w:rPr>
          <w:b/>
        </w:rPr>
      </w:pPr>
    </w:p>
    <w:p w14:paraId="13928F6D">
      <w:pPr>
        <w:pStyle w:val="6"/>
        <w:ind w:right="6583"/>
        <w:jc w:val="center"/>
      </w:pPr>
      <w:r>
        <w:rPr>
          <w:spacing w:val="-2"/>
        </w:rPr>
        <w:t>DISCOURSE</w:t>
      </w:r>
    </w:p>
    <w:p w14:paraId="2E1C3C9F">
      <w:pPr>
        <w:pStyle w:val="6"/>
        <w:spacing w:before="2"/>
      </w:pPr>
    </w:p>
    <w:p w14:paraId="50ABAD37">
      <w:pPr>
        <w:spacing w:before="0"/>
        <w:ind w:left="0" w:right="7389" w:firstLine="0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5323DFC0">
      <w:pPr>
        <w:pStyle w:val="6"/>
        <w:spacing w:before="5"/>
      </w:pPr>
    </w:p>
    <w:p w14:paraId="6C5BE280">
      <w:pPr>
        <w:pStyle w:val="6"/>
        <w:ind w:right="6664"/>
        <w:jc w:val="center"/>
      </w:pPr>
      <w:r>
        <w:rPr>
          <w:spacing w:val="-2"/>
        </w:rPr>
        <w:t>CAUSE-EFFECT</w:t>
      </w:r>
    </w:p>
    <w:p w14:paraId="297F8AED">
      <w:pPr>
        <w:pStyle w:val="6"/>
        <w:spacing w:before="5"/>
      </w:pPr>
    </w:p>
    <w:p w14:paraId="3DFDB073">
      <w:pPr>
        <w:tabs>
          <w:tab w:val="left" w:pos="547"/>
        </w:tabs>
        <w:spacing w:before="1"/>
        <w:ind w:left="0" w:right="7423" w:firstLine="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0B82E400">
      <w:pPr>
        <w:pStyle w:val="6"/>
        <w:spacing w:before="2"/>
      </w:pPr>
    </w:p>
    <w:p w14:paraId="2BFFB7D3">
      <w:pPr>
        <w:tabs>
          <w:tab w:val="left" w:pos="667"/>
        </w:tabs>
        <w:spacing w:before="0"/>
        <w:ind w:left="0" w:right="7423" w:firstLine="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65404467">
      <w:pPr>
        <w:pStyle w:val="6"/>
        <w:spacing w:before="5"/>
      </w:pPr>
    </w:p>
    <w:p w14:paraId="521CA1FF">
      <w:pPr>
        <w:pStyle w:val="6"/>
        <w:tabs>
          <w:tab w:val="left" w:pos="2418"/>
        </w:tabs>
        <w:ind w:left="660"/>
      </w:pPr>
      <w:r>
        <w:t>Heavy</w:t>
      </w:r>
      <w:r>
        <w:rPr>
          <w:spacing w:val="-5"/>
        </w:rPr>
        <w:t xml:space="preserve"> </w:t>
      </w:r>
      <w:r>
        <w:rPr>
          <w:spacing w:val="-2"/>
        </w:rPr>
        <w:t>Rainfall</w:t>
      </w:r>
      <w:r>
        <w:tab/>
      </w:r>
      <w:r>
        <w:rPr>
          <w:spacing w:val="-2"/>
        </w:rPr>
        <w:t>RESULT</w:t>
      </w:r>
    </w:p>
    <w:p w14:paraId="2DBB7D12">
      <w:pPr>
        <w:pStyle w:val="6"/>
        <w:spacing w:before="5"/>
      </w:pPr>
    </w:p>
    <w:p w14:paraId="6D32B987">
      <w:pPr>
        <w:spacing w:before="0"/>
        <w:ind w:left="20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6EFE6307">
      <w:pPr>
        <w:pStyle w:val="6"/>
        <w:spacing w:before="2"/>
      </w:pPr>
    </w:p>
    <w:p w14:paraId="24265A08">
      <w:pPr>
        <w:pStyle w:val="6"/>
        <w:ind w:left="1740"/>
      </w:pPr>
      <w:r>
        <w:t>Roads</w:t>
      </w:r>
      <w:r>
        <w:rPr>
          <w:spacing w:val="-3"/>
        </w:rPr>
        <w:t xml:space="preserve"> </w:t>
      </w:r>
      <w:r>
        <w:rPr>
          <w:spacing w:val="-2"/>
        </w:rPr>
        <w:t>Flooded</w:t>
      </w:r>
    </w:p>
    <w:p w14:paraId="72B62BB1">
      <w:pPr>
        <w:pStyle w:val="6"/>
        <w:spacing w:before="5"/>
      </w:pPr>
    </w:p>
    <w:p w14:paraId="605F33B8">
      <w:pPr>
        <w:pStyle w:val="6"/>
        <w:spacing w:line="484" w:lineRule="auto"/>
        <w:ind w:left="1860" w:right="8025" w:firstLine="180"/>
      </w:pPr>
      <w:r>
        <w:rPr>
          <w:spacing w:val="-10"/>
        </w:rPr>
        <w:t xml:space="preserve">| </w:t>
      </w:r>
      <w:r>
        <w:rPr>
          <w:spacing w:val="-2"/>
        </w:rPr>
        <w:t>RESULT</w:t>
      </w:r>
    </w:p>
    <w:p w14:paraId="2859E54E">
      <w:pPr>
        <w:spacing w:before="0" w:line="273" w:lineRule="exact"/>
        <w:ind w:left="20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6F2CE579">
      <w:pPr>
        <w:pStyle w:val="6"/>
        <w:spacing w:before="5"/>
      </w:pPr>
    </w:p>
    <w:p w14:paraId="396CEBD2">
      <w:pPr>
        <w:pStyle w:val="6"/>
        <w:ind w:left="1680"/>
      </w:pPr>
      <w:r>
        <w:t>Schools</w:t>
      </w:r>
      <w:r>
        <w:rPr>
          <w:spacing w:val="-5"/>
        </w:rPr>
        <w:t xml:space="preserve"> </w:t>
      </w:r>
      <w:r>
        <w:rPr>
          <w:spacing w:val="-2"/>
        </w:rPr>
        <w:t>Closed</w:t>
      </w:r>
    </w:p>
    <w:p w14:paraId="01886BDB">
      <w:pPr>
        <w:pStyle w:val="6"/>
        <w:spacing w:before="5"/>
      </w:pPr>
    </w:p>
    <w:p w14:paraId="6342F4CD">
      <w:pPr>
        <w:spacing w:before="0"/>
        <w:ind w:left="20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52F92BE8">
      <w:pPr>
        <w:pStyle w:val="6"/>
        <w:spacing w:before="2"/>
      </w:pPr>
    </w:p>
    <w:p w14:paraId="06593C44">
      <w:pPr>
        <w:pStyle w:val="6"/>
        <w:ind w:left="1440"/>
      </w:pPr>
      <w:r>
        <w:t>SEQUENCE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ELABORATION</w:t>
      </w:r>
    </w:p>
    <w:p w14:paraId="7CB2CBAD">
      <w:pPr>
        <w:pStyle w:val="6"/>
        <w:spacing w:before="5"/>
      </w:pPr>
    </w:p>
    <w:p w14:paraId="662EA0F9">
      <w:pPr>
        <w:spacing w:before="0"/>
        <w:ind w:left="204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</w:p>
    <w:p w14:paraId="45C8D897">
      <w:pPr>
        <w:pStyle w:val="6"/>
        <w:spacing w:before="5"/>
      </w:pPr>
    </w:p>
    <w:p w14:paraId="350E3D16">
      <w:pPr>
        <w:pStyle w:val="6"/>
        <w:spacing w:line="482" w:lineRule="auto"/>
        <w:ind w:left="1980" w:right="6282" w:hanging="600"/>
      </w:pPr>
      <w:r>
        <w:t>Students</w:t>
      </w:r>
      <w:r>
        <w:rPr>
          <w:spacing w:val="-15"/>
        </w:rPr>
        <w:t xml:space="preserve"> </w:t>
      </w:r>
      <w:r>
        <w:t>Attended</w:t>
      </w:r>
      <w:r>
        <w:rPr>
          <w:spacing w:val="-15"/>
        </w:rPr>
        <w:t xml:space="preserve"> </w:t>
      </w:r>
      <w:r>
        <w:t xml:space="preserve">Classes </w:t>
      </w:r>
      <w:r>
        <w:rPr>
          <w:spacing w:val="-2"/>
        </w:rPr>
        <w:t>Online</w:t>
      </w:r>
    </w:p>
    <w:p w14:paraId="482A596A">
      <w:pPr>
        <w:pStyle w:val="3"/>
        <w:spacing w:before="2"/>
        <w:ind w:left="0" w:right="7401"/>
        <w:jc w:val="center"/>
      </w:pPr>
      <w:r>
        <w:t>Justification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Coherence</w:t>
      </w:r>
    </w:p>
    <w:p w14:paraId="0375C941">
      <w:pPr>
        <w:pStyle w:val="6"/>
        <w:spacing w:before="5"/>
        <w:rPr>
          <w:b/>
        </w:rPr>
      </w:pPr>
    </w:p>
    <w:p w14:paraId="573F8421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coherent</w:t>
      </w:r>
      <w:r>
        <w:rPr>
          <w:spacing w:val="1"/>
        </w:rPr>
        <w:t xml:space="preserve"> </w:t>
      </w:r>
      <w:r>
        <w:t>because every</w:t>
      </w:r>
      <w:r>
        <w:rPr>
          <w:spacing w:val="-1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logically </w:t>
      </w:r>
      <w:r>
        <w:rPr>
          <w:spacing w:val="-2"/>
        </w:rPr>
        <w:t>connected.</w:t>
      </w:r>
    </w:p>
    <w:p w14:paraId="4DD128E3">
      <w:pPr>
        <w:pStyle w:val="6"/>
        <w:spacing w:before="2"/>
      </w:pPr>
    </w:p>
    <w:p w14:paraId="5E93B0C0">
      <w:pPr>
        <w:pStyle w:val="8"/>
        <w:numPr>
          <w:ilvl w:val="0"/>
          <w:numId w:val="9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Heavy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rainfall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introduces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cause.</w:t>
      </w:r>
    </w:p>
    <w:p w14:paraId="517EBF74">
      <w:pPr>
        <w:pStyle w:val="8"/>
        <w:numPr>
          <w:ilvl w:val="0"/>
          <w:numId w:val="9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Flooded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roads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consequences.</w:t>
      </w:r>
    </w:p>
    <w:p w14:paraId="6D378A25">
      <w:pPr>
        <w:pStyle w:val="8"/>
        <w:numPr>
          <w:ilvl w:val="0"/>
          <w:numId w:val="9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Online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classes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continuation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elaboration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situation.</w:t>
      </w:r>
    </w:p>
    <w:p w14:paraId="0DC50AC7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4DD662D">
      <w:pPr>
        <w:spacing w:before="64"/>
        <w:ind w:left="360" w:right="37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connective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“Therefore”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explicitly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reader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cause-effect</w:t>
      </w:r>
      <w:r>
        <w:rPr>
          <w:spacing w:val="-3"/>
          <w:sz w:val="24"/>
        </w:rPr>
        <w:t xml:space="preserve"> </w:t>
      </w:r>
      <w:r>
        <w:rPr>
          <w:sz w:val="24"/>
        </w:rPr>
        <w:t>relation.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events also follow a logical order, so the text moves naturally from </w:t>
      </w:r>
      <w:r>
        <w:rPr>
          <w:b/>
          <w:sz w:val="24"/>
        </w:rPr>
        <w:t>problem → consequence → response</w:t>
      </w:r>
      <w:r>
        <w:rPr>
          <w:sz w:val="24"/>
        </w:rPr>
        <w:t>.</w:t>
      </w:r>
    </w:p>
    <w:p w14:paraId="38DC053A">
      <w:pPr>
        <w:pStyle w:val="6"/>
        <w:spacing w:before="4"/>
      </w:pPr>
    </w:p>
    <w:p w14:paraId="0129C660">
      <w:pPr>
        <w:pStyle w:val="6"/>
        <w:spacing w:before="1"/>
        <w:ind w:left="360" w:right="376"/>
      </w:pPr>
      <w:r>
        <w:t>Therefore,</w:t>
      </w:r>
      <w:r>
        <w:rPr>
          <w:spacing w:val="-4"/>
        </w:rPr>
        <w:t xml:space="preserve"> </w:t>
      </w:r>
      <w:r>
        <w:t>discourse</w:t>
      </w:r>
      <w:r>
        <w:rPr>
          <w:spacing w:val="-6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coherence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preventing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as unrelated statements.</w:t>
      </w:r>
    </w:p>
    <w:p w14:paraId="12567BB5">
      <w:pPr>
        <w:pStyle w:val="6"/>
        <w:spacing w:before="5"/>
      </w:pPr>
    </w:p>
    <w:p w14:paraId="3D451CF7">
      <w:pPr>
        <w:pStyle w:val="3"/>
        <w:numPr>
          <w:ilvl w:val="0"/>
          <w:numId w:val="3"/>
        </w:numPr>
        <w:tabs>
          <w:tab w:val="left" w:pos="600"/>
        </w:tabs>
        <w:spacing w:before="0" w:after="0" w:line="482" w:lineRule="auto"/>
        <w:ind w:left="360" w:right="4686" w:firstLine="0"/>
        <w:jc w:val="left"/>
      </w:pPr>
      <w:r>
        <w:t>Conversational</w:t>
      </w:r>
      <w:r>
        <w:rPr>
          <w:spacing w:val="-8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Dialogue</w:t>
      </w:r>
      <w:r>
        <w:rPr>
          <w:spacing w:val="-9"/>
        </w:rPr>
        <w:t xml:space="preserve"> </w:t>
      </w:r>
      <w:r>
        <w:t>Act</w:t>
      </w:r>
      <w:r>
        <w:rPr>
          <w:spacing w:val="-8"/>
        </w:rPr>
        <w:t xml:space="preserve"> </w:t>
      </w:r>
      <w:r>
        <w:t>Identification Given Conversation</w:t>
      </w:r>
    </w:p>
    <w:p w14:paraId="00268004">
      <w:pPr>
        <w:pStyle w:val="6"/>
        <w:spacing w:before="2"/>
        <w:ind w:left="360" w:right="5566"/>
      </w:pPr>
      <w:r>
        <w:rPr>
          <w:b/>
        </w:rPr>
        <w:t xml:space="preserve">User: </w:t>
      </w:r>
      <w:r>
        <w:t xml:space="preserve">“Can you book a train ticket for me?” </w:t>
      </w:r>
      <w:r>
        <w:rPr>
          <w:b/>
        </w:rPr>
        <w:t>Agent:</w:t>
      </w:r>
      <w:r>
        <w:rPr>
          <w:b/>
          <w:spacing w:val="-7"/>
        </w:rPr>
        <w:t xml:space="preserve"> </w:t>
      </w:r>
      <w:r>
        <w:t>“Sure,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travel?” </w:t>
      </w:r>
      <w:r>
        <w:rPr>
          <w:b/>
        </w:rPr>
        <w:t xml:space="preserve">User: </w:t>
      </w:r>
      <w:r>
        <w:t>“I want to go to Chennai.”</w:t>
      </w:r>
    </w:p>
    <w:p w14:paraId="21B85F8E">
      <w:pPr>
        <w:spacing w:before="0" w:line="484" w:lineRule="auto"/>
        <w:ind w:left="360" w:right="5566" w:firstLine="0"/>
        <w:jc w:val="left"/>
        <w:rPr>
          <w:sz w:val="24"/>
        </w:rPr>
      </w:pPr>
      <w:r>
        <w:rPr>
          <w:b/>
          <w:sz w:val="24"/>
        </w:rPr>
        <w:t xml:space="preserve">Agent: </w:t>
      </w:r>
      <w:r>
        <w:rPr>
          <w:sz w:val="24"/>
        </w:rPr>
        <w:t xml:space="preserve">“Your ticket has been booked.” </w:t>
      </w:r>
      <w:r>
        <w:rPr>
          <w:b/>
          <w:sz w:val="24"/>
        </w:rPr>
        <w:t xml:space="preserve">Algorithm: Dialogue Act Identification </w:t>
      </w:r>
      <w:r>
        <w:rPr>
          <w:sz w:val="24"/>
        </w:rPr>
        <w:t>Algorithm IdentifyDialogueActs(Conversation) Input: A sequence of user and agent utterances Output:</w:t>
      </w:r>
      <w:r>
        <w:rPr>
          <w:spacing w:val="-7"/>
          <w:sz w:val="24"/>
        </w:rPr>
        <w:t xml:space="preserve"> </w:t>
      </w:r>
      <w:r>
        <w:rPr>
          <w:sz w:val="24"/>
        </w:rPr>
        <w:t>Dialogue</w:t>
      </w:r>
      <w:r>
        <w:rPr>
          <w:spacing w:val="-7"/>
          <w:sz w:val="24"/>
        </w:rPr>
        <w:t xml:space="preserve"> </w:t>
      </w: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assigned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utterance</w:t>
      </w:r>
    </w:p>
    <w:p w14:paraId="6FCD45F1">
      <w:pPr>
        <w:pStyle w:val="8"/>
        <w:numPr>
          <w:ilvl w:val="0"/>
          <w:numId w:val="10"/>
        </w:numPr>
        <w:tabs>
          <w:tab w:val="left" w:pos="600"/>
        </w:tabs>
        <w:spacing w:before="0" w:after="0" w:line="268" w:lineRule="exact"/>
        <w:ind w:left="600" w:right="0" w:hanging="24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utterances.</w:t>
      </w:r>
    </w:p>
    <w:p w14:paraId="7AC1674C">
      <w:pPr>
        <w:pStyle w:val="6"/>
        <w:spacing w:before="4"/>
      </w:pPr>
    </w:p>
    <w:p w14:paraId="6F5EDB05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speaker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242E4CB5">
      <w:pPr>
        <w:pStyle w:val="6"/>
        <w:spacing w:before="5"/>
      </w:pPr>
    </w:p>
    <w:p w14:paraId="65EE145D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linguistic</w:t>
      </w:r>
      <w:r>
        <w:rPr>
          <w:spacing w:val="-2"/>
          <w:sz w:val="24"/>
        </w:rPr>
        <w:t xml:space="preserve"> patterns:</w:t>
      </w:r>
    </w:p>
    <w:p w14:paraId="1131C24B">
      <w:pPr>
        <w:pStyle w:val="6"/>
        <w:spacing w:before="3"/>
      </w:pPr>
    </w:p>
    <w:p w14:paraId="33105218">
      <w:pPr>
        <w:pStyle w:val="8"/>
        <w:numPr>
          <w:ilvl w:val="1"/>
          <w:numId w:val="10"/>
        </w:numPr>
        <w:tabs>
          <w:tab w:val="left" w:pos="947"/>
        </w:tabs>
        <w:spacing w:before="0" w:after="0" w:line="240" w:lineRule="auto"/>
        <w:ind w:left="947" w:right="0" w:hanging="227"/>
        <w:jc w:val="left"/>
        <w:rPr>
          <w:sz w:val="24"/>
        </w:rPr>
      </w:pPr>
      <w:r>
        <w:rPr>
          <w:sz w:val="24"/>
        </w:rPr>
        <w:t>Interrogative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Question</w:t>
      </w:r>
    </w:p>
    <w:p w14:paraId="0EE3FD0C">
      <w:pPr>
        <w:pStyle w:val="6"/>
        <w:spacing w:before="5"/>
      </w:pPr>
    </w:p>
    <w:p w14:paraId="7CA0DDC4">
      <w:pPr>
        <w:pStyle w:val="8"/>
        <w:numPr>
          <w:ilvl w:val="1"/>
          <w:numId w:val="10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service/action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3E1DB542">
      <w:pPr>
        <w:pStyle w:val="6"/>
        <w:spacing w:before="5"/>
      </w:pPr>
    </w:p>
    <w:p w14:paraId="4B7E9257">
      <w:pPr>
        <w:pStyle w:val="8"/>
        <w:numPr>
          <w:ilvl w:val="1"/>
          <w:numId w:val="10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Inform</w:t>
      </w:r>
    </w:p>
    <w:p w14:paraId="37E623A5">
      <w:pPr>
        <w:pStyle w:val="6"/>
        <w:spacing w:before="2"/>
      </w:pPr>
    </w:p>
    <w:p w14:paraId="48095AA3">
      <w:pPr>
        <w:pStyle w:val="8"/>
        <w:numPr>
          <w:ilvl w:val="1"/>
          <w:numId w:val="10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Confirming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completion/status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09ED3A6E">
      <w:pPr>
        <w:pStyle w:val="6"/>
        <w:spacing w:before="5"/>
      </w:pPr>
    </w:p>
    <w:p w14:paraId="5A415A4B">
      <w:pPr>
        <w:pStyle w:val="8"/>
        <w:numPr>
          <w:ilvl w:val="1"/>
          <w:numId w:val="10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or reporting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70A2858D">
      <w:pPr>
        <w:pStyle w:val="6"/>
        <w:spacing w:before="5"/>
      </w:pPr>
    </w:p>
    <w:p w14:paraId="5CCD0783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2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resolve</w:t>
      </w:r>
      <w:r>
        <w:rPr>
          <w:spacing w:val="-2"/>
          <w:sz w:val="24"/>
        </w:rPr>
        <w:t xml:space="preserve"> </w:t>
      </w:r>
      <w:r>
        <w:rPr>
          <w:sz w:val="24"/>
        </w:rPr>
        <w:t>ambiguous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acts.</w:t>
      </w:r>
    </w:p>
    <w:p w14:paraId="41FCC2B1">
      <w:pPr>
        <w:pStyle w:val="6"/>
        <w:spacing w:before="3"/>
      </w:pPr>
    </w:p>
    <w:p w14:paraId="2A0BBA60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 suitable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dialogue </w:t>
      </w:r>
      <w:r>
        <w:rPr>
          <w:spacing w:val="-4"/>
          <w:sz w:val="24"/>
        </w:rPr>
        <w:t>act.</w:t>
      </w:r>
    </w:p>
    <w:p w14:paraId="5D1AF6B2">
      <w:pPr>
        <w:pStyle w:val="6"/>
        <w:spacing w:before="5"/>
      </w:pPr>
    </w:p>
    <w:p w14:paraId="7FDC3F52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sequence.</w:t>
      </w:r>
    </w:p>
    <w:p w14:paraId="764D23C4">
      <w:pPr>
        <w:pStyle w:val="6"/>
        <w:spacing w:before="5"/>
      </w:pPr>
    </w:p>
    <w:p w14:paraId="2CD96CE6">
      <w:pPr>
        <w:pStyle w:val="8"/>
        <w:numPr>
          <w:ilvl w:val="0"/>
          <w:numId w:val="10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conversation.</w:t>
      </w:r>
    </w:p>
    <w:p w14:paraId="433CECCD">
      <w:pPr>
        <w:pStyle w:val="6"/>
        <w:spacing w:before="2"/>
      </w:pPr>
    </w:p>
    <w:p w14:paraId="28CA161B">
      <w:pPr>
        <w:pStyle w:val="6"/>
        <w:ind w:left="360"/>
      </w:pPr>
      <w:r>
        <w:t xml:space="preserve">End </w:t>
      </w:r>
      <w:r>
        <w:rPr>
          <w:spacing w:val="-2"/>
        </w:rPr>
        <w:t>Algorithm</w:t>
      </w:r>
    </w:p>
    <w:p w14:paraId="073D6158">
      <w:pPr>
        <w:pStyle w:val="6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3361106E">
      <w:pPr>
        <w:pStyle w:val="3"/>
        <w:spacing w:before="66"/>
      </w:pPr>
      <w:r>
        <w:t>Classification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Utterances</w:t>
      </w:r>
    </w:p>
    <w:p w14:paraId="646C9CEC">
      <w:pPr>
        <w:pStyle w:val="6"/>
        <w:spacing w:before="70"/>
        <w:rPr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894"/>
        <w:gridCol w:w="3899"/>
        <w:gridCol w:w="2344"/>
      </w:tblGrid>
      <w:tr w14:paraId="3D2A5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75" w:type="dxa"/>
            <w:tcBorders>
              <w:bottom w:val="nil"/>
            </w:tcBorders>
          </w:tcPr>
          <w:p w14:paraId="62176FD4">
            <w:pPr>
              <w:pStyle w:val="9"/>
              <w:spacing w:before="23"/>
              <w:ind w:left="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5715</wp:posOffset>
                      </wp:positionV>
                      <wp:extent cx="256540" cy="1099185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540" cy="1099185"/>
                                <a:chOff x="0" y="0"/>
                                <a:chExt cx="256540" cy="10991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56540" cy="1099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540" h="1099185">
                                      <a:moveTo>
                                        <a:pt x="6083" y="899414"/>
                                      </a:moveTo>
                                      <a:lnTo>
                                        <a:pt x="0" y="899414"/>
                                      </a:lnTo>
                                      <a:lnTo>
                                        <a:pt x="0" y="905510"/>
                                      </a:lnTo>
                                      <a:lnTo>
                                        <a:pt x="0" y="1099058"/>
                                      </a:lnTo>
                                      <a:lnTo>
                                        <a:pt x="6083" y="1099058"/>
                                      </a:lnTo>
                                      <a:lnTo>
                                        <a:pt x="6083" y="905510"/>
                                      </a:lnTo>
                                      <a:lnTo>
                                        <a:pt x="6083" y="899414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6083" y="673862"/>
                                      </a:moveTo>
                                      <a:lnTo>
                                        <a:pt x="0" y="673862"/>
                                      </a:lnTo>
                                      <a:lnTo>
                                        <a:pt x="0" y="679958"/>
                                      </a:lnTo>
                                      <a:lnTo>
                                        <a:pt x="0" y="871982"/>
                                      </a:lnTo>
                                      <a:lnTo>
                                        <a:pt x="0" y="878078"/>
                                      </a:lnTo>
                                      <a:lnTo>
                                        <a:pt x="6083" y="878078"/>
                                      </a:lnTo>
                                      <a:lnTo>
                                        <a:pt x="6083" y="871982"/>
                                      </a:lnTo>
                                      <a:lnTo>
                                        <a:pt x="6083" y="679958"/>
                                      </a:lnTo>
                                      <a:lnTo>
                                        <a:pt x="6083" y="673862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6083" y="446786"/>
                                      </a:moveTo>
                                      <a:lnTo>
                                        <a:pt x="0" y="446786"/>
                                      </a:lnTo>
                                      <a:lnTo>
                                        <a:pt x="0" y="452882"/>
                                      </a:lnTo>
                                      <a:lnTo>
                                        <a:pt x="0" y="646430"/>
                                      </a:lnTo>
                                      <a:lnTo>
                                        <a:pt x="0" y="652526"/>
                                      </a:lnTo>
                                      <a:lnTo>
                                        <a:pt x="6083" y="652526"/>
                                      </a:lnTo>
                                      <a:lnTo>
                                        <a:pt x="6083" y="646430"/>
                                      </a:lnTo>
                                      <a:lnTo>
                                        <a:pt x="6083" y="452882"/>
                                      </a:lnTo>
                                      <a:lnTo>
                                        <a:pt x="6083" y="446786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6083" y="220980"/>
                                      </a:moveTo>
                                      <a:lnTo>
                                        <a:pt x="0" y="220980"/>
                                      </a:lnTo>
                                      <a:lnTo>
                                        <a:pt x="0" y="227025"/>
                                      </a:lnTo>
                                      <a:lnTo>
                                        <a:pt x="0" y="419354"/>
                                      </a:lnTo>
                                      <a:lnTo>
                                        <a:pt x="0" y="425450"/>
                                      </a:lnTo>
                                      <a:lnTo>
                                        <a:pt x="6083" y="425450"/>
                                      </a:lnTo>
                                      <a:lnTo>
                                        <a:pt x="6083" y="419354"/>
                                      </a:lnTo>
                                      <a:lnTo>
                                        <a:pt x="6083" y="227076"/>
                                      </a:lnTo>
                                      <a:lnTo>
                                        <a:pt x="6083" y="220980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0" y="199644"/>
                                      </a:lnTo>
                                      <a:lnTo>
                                        <a:pt x="6083" y="199644"/>
                                      </a:lnTo>
                                      <a:lnTo>
                                        <a:pt x="6083" y="1935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256336" y="899414"/>
                                      </a:moveTo>
                                      <a:lnTo>
                                        <a:pt x="250240" y="899414"/>
                                      </a:lnTo>
                                      <a:lnTo>
                                        <a:pt x="6096" y="899414"/>
                                      </a:lnTo>
                                      <a:lnTo>
                                        <a:pt x="6096" y="905510"/>
                                      </a:lnTo>
                                      <a:lnTo>
                                        <a:pt x="250240" y="905510"/>
                                      </a:lnTo>
                                      <a:lnTo>
                                        <a:pt x="250240" y="1099058"/>
                                      </a:lnTo>
                                      <a:lnTo>
                                        <a:pt x="256336" y="1099058"/>
                                      </a:lnTo>
                                      <a:lnTo>
                                        <a:pt x="256336" y="905510"/>
                                      </a:lnTo>
                                      <a:lnTo>
                                        <a:pt x="256336" y="899414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256336" y="673862"/>
                                      </a:moveTo>
                                      <a:lnTo>
                                        <a:pt x="250240" y="673862"/>
                                      </a:lnTo>
                                      <a:lnTo>
                                        <a:pt x="6096" y="673862"/>
                                      </a:lnTo>
                                      <a:lnTo>
                                        <a:pt x="6096" y="679958"/>
                                      </a:lnTo>
                                      <a:lnTo>
                                        <a:pt x="250240" y="679958"/>
                                      </a:lnTo>
                                      <a:lnTo>
                                        <a:pt x="250240" y="871982"/>
                                      </a:lnTo>
                                      <a:lnTo>
                                        <a:pt x="6096" y="871982"/>
                                      </a:lnTo>
                                      <a:lnTo>
                                        <a:pt x="6096" y="878078"/>
                                      </a:lnTo>
                                      <a:lnTo>
                                        <a:pt x="250240" y="878078"/>
                                      </a:lnTo>
                                      <a:lnTo>
                                        <a:pt x="256336" y="878078"/>
                                      </a:lnTo>
                                      <a:lnTo>
                                        <a:pt x="256336" y="871982"/>
                                      </a:lnTo>
                                      <a:lnTo>
                                        <a:pt x="256336" y="679958"/>
                                      </a:lnTo>
                                      <a:lnTo>
                                        <a:pt x="256336" y="673862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256336" y="446786"/>
                                      </a:moveTo>
                                      <a:lnTo>
                                        <a:pt x="250240" y="446786"/>
                                      </a:lnTo>
                                      <a:lnTo>
                                        <a:pt x="6096" y="446786"/>
                                      </a:lnTo>
                                      <a:lnTo>
                                        <a:pt x="6096" y="452882"/>
                                      </a:lnTo>
                                      <a:lnTo>
                                        <a:pt x="250240" y="452882"/>
                                      </a:lnTo>
                                      <a:lnTo>
                                        <a:pt x="250240" y="646430"/>
                                      </a:lnTo>
                                      <a:lnTo>
                                        <a:pt x="6096" y="646430"/>
                                      </a:lnTo>
                                      <a:lnTo>
                                        <a:pt x="6096" y="652526"/>
                                      </a:lnTo>
                                      <a:lnTo>
                                        <a:pt x="250240" y="652526"/>
                                      </a:lnTo>
                                      <a:lnTo>
                                        <a:pt x="256336" y="652526"/>
                                      </a:lnTo>
                                      <a:lnTo>
                                        <a:pt x="256336" y="646430"/>
                                      </a:lnTo>
                                      <a:lnTo>
                                        <a:pt x="256336" y="452882"/>
                                      </a:lnTo>
                                      <a:lnTo>
                                        <a:pt x="256336" y="446786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256336" y="220980"/>
                                      </a:moveTo>
                                      <a:lnTo>
                                        <a:pt x="250240" y="220980"/>
                                      </a:lnTo>
                                      <a:lnTo>
                                        <a:pt x="6096" y="220980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250240" y="227076"/>
                                      </a:lnTo>
                                      <a:lnTo>
                                        <a:pt x="250240" y="419354"/>
                                      </a:lnTo>
                                      <a:lnTo>
                                        <a:pt x="6096" y="419354"/>
                                      </a:lnTo>
                                      <a:lnTo>
                                        <a:pt x="6096" y="425450"/>
                                      </a:lnTo>
                                      <a:lnTo>
                                        <a:pt x="250240" y="425450"/>
                                      </a:lnTo>
                                      <a:lnTo>
                                        <a:pt x="256336" y="425450"/>
                                      </a:lnTo>
                                      <a:lnTo>
                                        <a:pt x="256336" y="419354"/>
                                      </a:lnTo>
                                      <a:lnTo>
                                        <a:pt x="256336" y="227076"/>
                                      </a:lnTo>
                                      <a:lnTo>
                                        <a:pt x="256336" y="220980"/>
                                      </a:lnTo>
                                      <a:close/>
                                    </a:path>
                                    <a:path w="256540" h="1099185">
                                      <a:moveTo>
                                        <a:pt x="256336" y="0"/>
                                      </a:moveTo>
                                      <a:lnTo>
                                        <a:pt x="250240" y="0"/>
                                      </a:lnTo>
                                      <a:lnTo>
                                        <a:pt x="25024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199644"/>
                                      </a:lnTo>
                                      <a:lnTo>
                                        <a:pt x="250240" y="199644"/>
                                      </a:lnTo>
                                      <a:lnTo>
                                        <a:pt x="256336" y="199644"/>
                                      </a:lnTo>
                                      <a:lnTo>
                                        <a:pt x="256336" y="193548"/>
                                      </a:lnTo>
                                      <a:lnTo>
                                        <a:pt x="256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.55pt;margin-top:0.45pt;height:86.55pt;width:20.2pt;z-index:-251657216;mso-width-relative:page;mso-height-relative:page;" coordsize="256540,1099185" o:gfxdata="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">
                      <o:lock v:ext="edit" aspectratio="f"/>
                      <v:shape id="Graphic 13" o:spid="_x0000_s1026" o:spt="100" style="position:absolute;left:0;top:0;height:1099185;width:256540;" fillcolor="#000000" filled="t" stroked="f" coordsize="256540,1099185" o:gfxdata="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yYTDrgAAADbAAAA&#10;DwAAAAAAAAABACAAAAAiAAAAZHJzL2Rvd25yZXYueG1sUEsBAhQAFAAAAAgAh07iQDMvBZ47AAAA&#10;OQAAABAAAAAAAAAAAQAgAAAABwEAAGRycy9zaGFwZXhtbC54bWxQSwUGAAAAAAYABgBbAQAAsQMA&#10;AAAA&#10;" path="m6083,899414l0,899414,0,905510,0,1099058,6083,1099058,6083,905510,6083,899414xem6083,673862l0,673862,0,679958,0,871982,0,878078,6083,878078,6083,871982,6083,679958,6083,673862xem6083,446786l0,446786,0,452882,0,646430,0,652526,6083,652526,6083,646430,6083,452882,6083,446786xem6083,220980l0,220980,0,227025,0,419354,0,425450,6083,425450,6083,419354,6083,227076,6083,220980xem6083,0l0,0,0,193548,0,199644,6083,199644,6083,193548,6083,0xem256336,899414l250240,899414,6096,899414,6096,905510,250240,905510,250240,1099058,256336,1099058,256336,905510,256336,899414xem256336,673862l250240,673862,6096,673862,6096,679958,250240,679958,250240,871982,6096,871982,6096,878078,250240,878078,256336,878078,256336,871982,256336,679958,256336,673862xem256336,446786l250240,446786,6096,446786,6096,452882,250240,452882,250240,646430,6096,646430,6096,652526,250240,652526,256336,652526,256336,646430,256336,452882,256336,446786xem256336,220980l250240,220980,6096,220980,6096,227076,250240,227076,250240,419354,6096,419354,6096,425450,250240,425450,256336,425450,256336,419354,256336,227076,256336,220980xem256336,0l250240,0,250240,193548,6096,193548,6096,199644,250240,199644,256336,199644,256336,193548,256336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89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F223888">
            <w:pPr>
              <w:pStyle w:val="9"/>
              <w:spacing w:before="23"/>
              <w:ind w:left="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Speaker</w:t>
            </w:r>
          </w:p>
        </w:tc>
        <w:tc>
          <w:tcPr>
            <w:tcW w:w="389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1171A03">
            <w:pPr>
              <w:pStyle w:val="9"/>
              <w:spacing w:before="2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Utterance</w:t>
            </w:r>
          </w:p>
        </w:tc>
        <w:tc>
          <w:tcPr>
            <w:tcW w:w="234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6777C7C">
            <w:pPr>
              <w:pStyle w:val="9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Dialogue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Act</w:t>
            </w:r>
          </w:p>
        </w:tc>
      </w:tr>
      <w:tr w14:paraId="3EE0A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75" w:type="dxa"/>
            <w:tcBorders>
              <w:top w:val="nil"/>
              <w:bottom w:val="nil"/>
            </w:tcBorders>
          </w:tcPr>
          <w:p w14:paraId="0D8DA371">
            <w:pPr>
              <w:pStyle w:val="9"/>
              <w:spacing w:before="25"/>
              <w:ind w:left="5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89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DEADE19">
            <w:pPr>
              <w:pStyle w:val="9"/>
              <w:spacing w:before="25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User</w:t>
            </w:r>
          </w:p>
        </w:tc>
        <w:tc>
          <w:tcPr>
            <w:tcW w:w="389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2659F72">
            <w:pPr>
              <w:pStyle w:val="9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“Can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you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book 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train ticket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me?”</w:t>
            </w:r>
          </w:p>
        </w:tc>
        <w:tc>
          <w:tcPr>
            <w:tcW w:w="234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2DF06A5">
            <w:pPr>
              <w:pStyle w:val="9"/>
              <w:spacing w:before="25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Request</w:t>
            </w:r>
          </w:p>
        </w:tc>
      </w:tr>
      <w:tr w14:paraId="009B6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475" w:type="dxa"/>
            <w:tcBorders>
              <w:top w:val="nil"/>
              <w:bottom w:val="nil"/>
            </w:tcBorders>
          </w:tcPr>
          <w:p w14:paraId="03AAEEBF">
            <w:pPr>
              <w:pStyle w:val="9"/>
              <w:spacing w:before="25"/>
              <w:ind w:left="5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89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605D77F">
            <w:pPr>
              <w:pStyle w:val="9"/>
              <w:spacing w:before="25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Agent</w:t>
            </w:r>
          </w:p>
        </w:tc>
        <w:tc>
          <w:tcPr>
            <w:tcW w:w="389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B8C2B6C">
            <w:pPr>
              <w:pStyle w:val="9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“Sure,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where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would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you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like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to </w:t>
            </w:r>
            <w:r>
              <w:rPr>
                <w:rFonts w:ascii="Times New Roman" w:hAnsi="Times New Roman"/>
                <w:spacing w:val="-2"/>
                <w:sz w:val="24"/>
              </w:rPr>
              <w:t>travel?”</w:t>
            </w:r>
          </w:p>
        </w:tc>
        <w:tc>
          <w:tcPr>
            <w:tcW w:w="234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020848A">
            <w:pPr>
              <w:pStyle w:val="9"/>
              <w:spacing w:before="25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</w:t>
            </w:r>
          </w:p>
        </w:tc>
      </w:tr>
      <w:tr w14:paraId="73A39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75" w:type="dxa"/>
            <w:tcBorders>
              <w:top w:val="nil"/>
              <w:bottom w:val="nil"/>
            </w:tcBorders>
          </w:tcPr>
          <w:p w14:paraId="76C7FFA4">
            <w:pPr>
              <w:pStyle w:val="9"/>
              <w:spacing w:before="22"/>
              <w:ind w:left="5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89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045CBA5">
            <w:pPr>
              <w:pStyle w:val="9"/>
              <w:spacing w:before="22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User</w:t>
            </w:r>
          </w:p>
        </w:tc>
        <w:tc>
          <w:tcPr>
            <w:tcW w:w="389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1416884C">
            <w:pPr>
              <w:pStyle w:val="9"/>
              <w:spacing w:before="2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“I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want to go to </w:t>
            </w:r>
            <w:r>
              <w:rPr>
                <w:rFonts w:ascii="Times New Roman" w:hAnsi="Times New Roman"/>
                <w:spacing w:val="-2"/>
                <w:sz w:val="24"/>
              </w:rPr>
              <w:t>Chennai.”</w:t>
            </w:r>
          </w:p>
        </w:tc>
        <w:tc>
          <w:tcPr>
            <w:tcW w:w="234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8357775">
            <w:pPr>
              <w:pStyle w:val="9"/>
              <w:spacing w:before="22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Inform</w:t>
            </w:r>
          </w:p>
        </w:tc>
      </w:tr>
      <w:tr w14:paraId="77231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75" w:type="dxa"/>
            <w:tcBorders>
              <w:top w:val="nil"/>
            </w:tcBorders>
          </w:tcPr>
          <w:p w14:paraId="4834C653">
            <w:pPr>
              <w:pStyle w:val="9"/>
              <w:spacing w:before="25"/>
              <w:ind w:left="5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894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DF82D14">
            <w:pPr>
              <w:pStyle w:val="9"/>
              <w:spacing w:before="25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Agent</w:t>
            </w:r>
          </w:p>
        </w:tc>
        <w:tc>
          <w:tcPr>
            <w:tcW w:w="389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BC07040">
            <w:pPr>
              <w:pStyle w:val="9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“Your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ticket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has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been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booked.”</w:t>
            </w:r>
          </w:p>
        </w:tc>
        <w:tc>
          <w:tcPr>
            <w:tcW w:w="234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010687D">
            <w:pPr>
              <w:pStyle w:val="9"/>
              <w:spacing w:before="25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Action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/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Confirmation</w:t>
            </w:r>
          </w:p>
        </w:tc>
      </w:tr>
    </w:tbl>
    <w:p w14:paraId="385187A9">
      <w:pPr>
        <w:pStyle w:val="6"/>
        <w:spacing w:before="3"/>
        <w:rPr>
          <w:b/>
        </w:rPr>
      </w:pPr>
    </w:p>
    <w:p w14:paraId="54D76463">
      <w:pPr>
        <w:pStyle w:val="6"/>
        <w:ind w:left="360" w:right="449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categories,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utterance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classified</w:t>
      </w:r>
      <w:r>
        <w:rPr>
          <w:spacing w:val="-3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b/>
        </w:rPr>
        <w:t>Confirmation</w:t>
      </w:r>
      <w:r>
        <w:t>,</w:t>
      </w:r>
      <w:r>
        <w:rPr>
          <w:spacing w:val="-3"/>
        </w:rPr>
        <w:t xml:space="preserve"> </w:t>
      </w:r>
      <w:r>
        <w:t>because the agent informs the user that the requested action has been completed.</w:t>
      </w:r>
    </w:p>
    <w:p w14:paraId="47504A68">
      <w:pPr>
        <w:pStyle w:val="6"/>
        <w:spacing w:before="5"/>
      </w:pPr>
    </w:p>
    <w:p w14:paraId="3CE11E54">
      <w:pPr>
        <w:pStyle w:val="3"/>
      </w:pPr>
      <w:r>
        <w:t>Final</w:t>
      </w:r>
      <w:r>
        <w:rPr>
          <w:spacing w:val="-4"/>
        </w:rPr>
        <w:t xml:space="preserve"> </w:t>
      </w:r>
      <w:r>
        <w:t>Dialogue-Act</w:t>
      </w:r>
      <w:r>
        <w:rPr>
          <w:spacing w:val="-3"/>
        </w:rPr>
        <w:t xml:space="preserve"> </w:t>
      </w:r>
      <w:r>
        <w:rPr>
          <w:spacing w:val="-2"/>
        </w:rPr>
        <w:t>Sequence</w:t>
      </w:r>
    </w:p>
    <w:p w14:paraId="19A164C8">
      <w:pPr>
        <w:pStyle w:val="6"/>
        <w:spacing w:before="5"/>
        <w:rPr>
          <w:b/>
        </w:rPr>
      </w:pPr>
    </w:p>
    <w:p w14:paraId="0F66311A">
      <w:pPr>
        <w:pStyle w:val="6"/>
        <w:spacing w:line="482" w:lineRule="auto"/>
        <w:ind w:left="360" w:right="5566"/>
      </w:pPr>
      <w:r>
        <w:t>Request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Inform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Confirmation The underlying task flow is:</w:t>
      </w:r>
    </w:p>
    <w:p w14:paraId="1ED75A8B">
      <w:pPr>
        <w:pStyle w:val="6"/>
        <w:spacing w:before="3"/>
        <w:ind w:left="2" w:right="2"/>
        <w:jc w:val="center"/>
      </w:pPr>
      <w:r>
        <w:t>User</w:t>
      </w:r>
      <w:r>
        <w:rPr>
          <w:spacing w:val="-2"/>
        </w:rPr>
        <w:t xml:space="preserve"> Request</w:t>
      </w:r>
    </w:p>
    <w:p w14:paraId="4CE23514">
      <w:pPr>
        <w:pStyle w:val="6"/>
        <w:spacing w:before="4"/>
      </w:pPr>
    </w:p>
    <w:p w14:paraId="311CC3F3">
      <w:pPr>
        <w:spacing w:before="0"/>
        <w:ind w:left="3" w:right="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6F67F27">
      <w:pPr>
        <w:pStyle w:val="6"/>
        <w:spacing w:before="3"/>
      </w:pPr>
    </w:p>
    <w:p w14:paraId="7FAAC828">
      <w:pPr>
        <w:pStyle w:val="6"/>
        <w:ind w:right="1"/>
        <w:jc w:val="center"/>
      </w:pPr>
      <w:r>
        <w:t>Agent</w:t>
      </w:r>
      <w:r>
        <w:rPr>
          <w:spacing w:val="-3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14:paraId="12B0EA7A">
      <w:pPr>
        <w:pStyle w:val="6"/>
        <w:spacing w:before="5"/>
      </w:pPr>
    </w:p>
    <w:p w14:paraId="090277D3">
      <w:pPr>
        <w:spacing w:before="0"/>
        <w:ind w:left="3" w:right="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DEDFAFD">
      <w:pPr>
        <w:pStyle w:val="6"/>
        <w:spacing w:before="4"/>
      </w:pPr>
    </w:p>
    <w:p w14:paraId="0E2E09EC">
      <w:pPr>
        <w:pStyle w:val="6"/>
        <w:spacing w:before="1"/>
        <w:jc w:val="center"/>
      </w:pPr>
      <w:r>
        <w:t>User</w:t>
      </w:r>
      <w:r>
        <w:rPr>
          <w:spacing w:val="-2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</w:p>
    <w:p w14:paraId="48EADC0F">
      <w:pPr>
        <w:pStyle w:val="6"/>
        <w:spacing w:before="2"/>
      </w:pPr>
    </w:p>
    <w:p w14:paraId="79C7B715">
      <w:pPr>
        <w:spacing w:before="0"/>
        <w:ind w:left="3" w:right="1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937FC77">
      <w:pPr>
        <w:pStyle w:val="6"/>
        <w:spacing w:before="5"/>
      </w:pPr>
    </w:p>
    <w:p w14:paraId="56240FD7">
      <w:pPr>
        <w:pStyle w:val="6"/>
        <w:ind w:left="2" w:right="1"/>
        <w:jc w:val="center"/>
      </w:pPr>
      <w:r>
        <w:t>Agent</w:t>
      </w:r>
      <w:r>
        <w:rPr>
          <w:spacing w:val="-3"/>
        </w:rPr>
        <w:t xml:space="preserve"> </w:t>
      </w:r>
      <w:r>
        <w:t>Completes/Confirms</w:t>
      </w:r>
      <w:r>
        <w:rPr>
          <w:spacing w:val="-3"/>
        </w:rPr>
        <w:t xml:space="preserve"> </w:t>
      </w:r>
      <w:r>
        <w:rPr>
          <w:spacing w:val="-2"/>
        </w:rPr>
        <w:t>Action</w:t>
      </w:r>
    </w:p>
    <w:p w14:paraId="0E0F13E3">
      <w:pPr>
        <w:pStyle w:val="6"/>
        <w:spacing w:before="2"/>
      </w:pPr>
    </w:p>
    <w:p w14:paraId="727EC560">
      <w:pPr>
        <w:pStyle w:val="3"/>
        <w:spacing w:before="1"/>
      </w:pPr>
      <w:r>
        <w:t>How</w:t>
      </w:r>
      <w:r>
        <w:rPr>
          <w:spacing w:val="-3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Agent</w:t>
      </w:r>
    </w:p>
    <w:p w14:paraId="375A728A">
      <w:pPr>
        <w:pStyle w:val="6"/>
        <w:spacing w:before="4"/>
        <w:rPr>
          <w:b/>
        </w:rPr>
      </w:pPr>
    </w:p>
    <w:p w14:paraId="3421E174">
      <w:pPr>
        <w:pStyle w:val="8"/>
        <w:numPr>
          <w:ilvl w:val="0"/>
          <w:numId w:val="11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Request</w:t>
      </w:r>
    </w:p>
    <w:p w14:paraId="45A1DDE9">
      <w:pPr>
        <w:pStyle w:val="6"/>
        <w:spacing w:before="4"/>
        <w:rPr>
          <w:b/>
        </w:rPr>
      </w:pPr>
    </w:p>
    <w:p w14:paraId="721E81BF">
      <w:pPr>
        <w:pStyle w:val="6"/>
        <w:spacing w:line="482" w:lineRule="auto"/>
        <w:ind w:left="360" w:right="2454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utterance</w:t>
      </w:r>
      <w:r>
        <w:rPr>
          <w:spacing w:val="-4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user's</w:t>
      </w:r>
      <w:r>
        <w:rPr>
          <w:spacing w:val="-4"/>
        </w:rPr>
        <w:t xml:space="preserve"> </w:t>
      </w:r>
      <w:r>
        <w:t>intention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service: Book a train ticket.</w:t>
      </w:r>
    </w:p>
    <w:p w14:paraId="0CFFD1A3">
      <w:pPr>
        <w:pStyle w:val="6"/>
        <w:spacing w:before="3"/>
        <w:ind w:left="360"/>
      </w:pPr>
      <w:r>
        <w:t>The</w:t>
      </w:r>
      <w:r>
        <w:rPr>
          <w:spacing w:val="-6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treat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ordinary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114E65D9">
      <w:pPr>
        <w:pStyle w:val="6"/>
        <w:spacing w:before="4"/>
      </w:pPr>
    </w:p>
    <w:p w14:paraId="52F7EC5D">
      <w:pPr>
        <w:pStyle w:val="3"/>
        <w:numPr>
          <w:ilvl w:val="0"/>
          <w:numId w:val="11"/>
        </w:numPr>
        <w:tabs>
          <w:tab w:val="left" w:pos="600"/>
        </w:tabs>
        <w:spacing w:before="1" w:after="0" w:line="240" w:lineRule="auto"/>
        <w:ind w:left="600" w:right="0" w:hanging="240"/>
        <w:jc w:val="left"/>
      </w:pPr>
      <w:r>
        <w:rPr>
          <w:spacing w:val="-2"/>
        </w:rPr>
        <w:t>Question</w:t>
      </w:r>
    </w:p>
    <w:p w14:paraId="3AE20F13">
      <w:pPr>
        <w:pStyle w:val="6"/>
        <w:spacing w:before="2"/>
        <w:rPr>
          <w:b/>
        </w:rPr>
      </w:pPr>
    </w:p>
    <w:p w14:paraId="563DA196">
      <w:pPr>
        <w:pStyle w:val="6"/>
        <w:spacing w:line="484" w:lineRule="auto"/>
        <w:ind w:left="360" w:right="6282"/>
      </w:pPr>
      <w:r>
        <w:t>The</w:t>
      </w:r>
      <w:r>
        <w:rPr>
          <w:spacing w:val="-11"/>
        </w:rPr>
        <w:t xml:space="preserve"> </w:t>
      </w:r>
      <w:r>
        <w:t>agent</w:t>
      </w:r>
      <w:r>
        <w:rPr>
          <w:spacing w:val="-9"/>
        </w:rPr>
        <w:t xml:space="preserve"> </w:t>
      </w:r>
      <w:r>
        <w:t>needs</w:t>
      </w:r>
      <w:r>
        <w:rPr>
          <w:spacing w:val="-10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information: Where would you like to travel?</w:t>
      </w:r>
    </w:p>
    <w:p w14:paraId="23AC2DEB">
      <w:pPr>
        <w:pStyle w:val="6"/>
        <w:spacing w:line="275" w:lineRule="exact"/>
        <w:ind w:left="360"/>
      </w:pP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slot,</w:t>
      </w:r>
      <w:r>
        <w:rPr>
          <w:spacing w:val="-2"/>
        </w:rPr>
        <w:t xml:space="preserve"> </w:t>
      </w:r>
      <w:r>
        <w:t>namely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destination.</w:t>
      </w:r>
    </w:p>
    <w:p w14:paraId="59041F5D">
      <w:pPr>
        <w:pStyle w:val="6"/>
        <w:spacing w:before="2"/>
      </w:pPr>
    </w:p>
    <w:p w14:paraId="2471DAC3">
      <w:pPr>
        <w:pStyle w:val="3"/>
        <w:numPr>
          <w:ilvl w:val="0"/>
          <w:numId w:val="11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rPr>
          <w:spacing w:val="-2"/>
        </w:rPr>
        <w:t>Inform</w:t>
      </w:r>
    </w:p>
    <w:p w14:paraId="1FD1BC5E">
      <w:pPr>
        <w:pStyle w:val="3"/>
        <w:spacing w:after="0" w:line="240" w:lineRule="auto"/>
        <w:jc w:val="left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60E4F24B">
      <w:pPr>
        <w:pStyle w:val="6"/>
        <w:spacing w:before="66"/>
        <w:ind w:left="360"/>
      </w:pPr>
      <w:r>
        <w:t>The</w:t>
      </w:r>
      <w:r>
        <w:rPr>
          <w:spacing w:val="-3"/>
        </w:rPr>
        <w:t xml:space="preserve"> </w:t>
      </w:r>
      <w:r>
        <w:t>user provides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destination:</w:t>
      </w:r>
    </w:p>
    <w:p w14:paraId="282EDB03">
      <w:pPr>
        <w:pStyle w:val="6"/>
        <w:spacing w:before="2"/>
      </w:pPr>
    </w:p>
    <w:p w14:paraId="22CCB582">
      <w:pPr>
        <w:pStyle w:val="6"/>
        <w:ind w:left="360"/>
      </w:pPr>
      <w:r>
        <w:rPr>
          <w:spacing w:val="-2"/>
        </w:rPr>
        <w:t>Chennai</w:t>
      </w:r>
    </w:p>
    <w:p w14:paraId="0BA012C6">
      <w:pPr>
        <w:pStyle w:val="6"/>
        <w:spacing w:before="6"/>
      </w:pPr>
    </w:p>
    <w:p w14:paraId="61642A66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agent updates</w:t>
      </w:r>
      <w:r>
        <w:rPr>
          <w:spacing w:val="-1"/>
        </w:rPr>
        <w:t xml:space="preserve"> </w:t>
      </w:r>
      <w:r>
        <w:t>the dialogue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with this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33F0AAF8">
      <w:pPr>
        <w:pStyle w:val="6"/>
        <w:spacing w:before="2"/>
      </w:pPr>
    </w:p>
    <w:p w14:paraId="2726D4B2">
      <w:pPr>
        <w:pStyle w:val="3"/>
        <w:numPr>
          <w:ilvl w:val="0"/>
          <w:numId w:val="11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rPr>
          <w:spacing w:val="-2"/>
        </w:rPr>
        <w:t>Confirmation</w:t>
      </w:r>
    </w:p>
    <w:p w14:paraId="305FD6DE">
      <w:pPr>
        <w:pStyle w:val="6"/>
        <w:spacing w:before="5"/>
        <w:rPr>
          <w:b/>
        </w:rPr>
      </w:pPr>
    </w:p>
    <w:p w14:paraId="75B849DF">
      <w:pPr>
        <w:pStyle w:val="6"/>
        <w:ind w:left="360"/>
      </w:pP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utterance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 task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complete.</w:t>
      </w:r>
    </w:p>
    <w:p w14:paraId="657B7E2B">
      <w:pPr>
        <w:pStyle w:val="6"/>
        <w:spacing w:before="5"/>
      </w:pPr>
    </w:p>
    <w:p w14:paraId="499D4321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-4"/>
          <w:sz w:val="24"/>
        </w:rPr>
        <w:t xml:space="preserve"> </w:t>
      </w: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3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wants,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 missing, what information has been provided, and when the task is completed</w:t>
      </w:r>
      <w:r>
        <w:rPr>
          <w:sz w:val="24"/>
        </w:rPr>
        <w:t>.</w:t>
      </w:r>
    </w:p>
    <w:p w14:paraId="228D1EE0">
      <w:pPr>
        <w:pStyle w:val="6"/>
        <w:spacing w:before="21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300355</wp:posOffset>
                </wp:positionV>
                <wp:extent cx="6402070" cy="2032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5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23.65pt;height:1.6pt;width:504.1pt;mso-position-horizontal-relative:page;mso-wrap-distance-bottom:0pt;mso-wrap-distance-top:0pt;z-index:-251653120;mso-width-relative:page;mso-height-relative:page;" coordsize="6402070,20320" o:gfxdata="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N4QlzvZAAAACgEAAA8AAAAAAAAAAQAgAAAAIgAAAGRycy9kb3ducmV2LnhtbFBLAQIUABQAAAAI&#10;AIdO4kB4W5EcJgQAAAkXAAAOAAAAAAAAAAEAIAAAACgBAABkcnMvZTJvRG9jLnhtbFBLBQYAAAAA&#10;BgAGAFkBAADABwAAAAA=&#10;">
                <o:lock v:ext="edit" aspectratio="f"/>
                <v:shape id="Graphic 15" o:spid="_x0000_s1026" o:spt="100" style="position:absolute;left:0;top:12;height:19685;width:6400800;" fillcolor="#9F9F9F" filled="t" stroked="f" coordsize="6400800,19685" o:gfxdata="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8gfbsAAADb&#10;AAAADwAAAAAAAAABACAAAAAiAAAAZHJzL2Rvd25yZXYueG1sUEsBAhQAFAAAAAgAh07iQDMvBZ47&#10;AAAAOQAAABAAAAAAAAAAAQAgAAAACgEAAGRycy9zaGFwZXhtbC54bWxQSwUGAAAAAAYABgBbAQAA&#10;tAMAAAAA&#10;" path="m6400800,0l0,0,0,368,0,3416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6399021;top:380;height:3175;width:3175;" fillcolor="#E2E2E2" filled="t" stroked="f" coordsize="3175,3175" o:gfxdata="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zzen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380;height:17145;width:6402070;" fillcolor="#9F9F9F" filled="t" stroked="f" coordsize="6402070,17145" o:gfxdata="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Ramq5AAAA2wAA&#10;AA8AAAAAAAAAAQAgAAAAIgAAAGRycy9kb3ducmV2LnhtbFBLAQIUABQAAAAIAIdO4kAzLwWeOwAA&#10;ADkAAAAQAAAAAAAAAAEAIAAAAAgBAABkcnMvc2hhcGV4bWwueG1sUEsFBgAAAAAGAAYAWwEAALID&#10;AAAAAA=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6399021;top:3429;height:13970;width:3175;" fillcolor="#E2E2E2" filled="t" stroked="f" coordsize="3175,13970" o:gfxdata="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XvLi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17145;height:3175;width:3175;" fillcolor="#9F9F9F" filled="t" stroked="f" coordsize="3175,3175" o:gfxdata="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zGOGi2AAAA2wAAAA8A&#10;AAAAAAAAAQAgAAAAIgAAAGRycy9kb3ducmV2LnhtbFBLAQIUABQAAAAIAIdO4kAzLwWeOwAAADkA&#10;AAAQAAAAAAAAAAEAIAAAAAUBAABkcnMvc2hhcGV4bWwueG1sUEsFBgAAAAAGAAYAWwEAAK8DAAAA&#10;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17157;height:3175;width:6402070;" fillcolor="#E2E2E2" filled="t" stroked="f" coordsize="6402070,3175" o:gfxdata="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na3htwAAANsAAAAP&#10;AAAAAAAAAAEAIAAAACIAAABkcnMvZG93bnJldi54bWxQSwECFAAUAAAACACHTuJAMy8FnjsAAAA5&#10;AAAAEAAAAAAAAAABACAAAAAGAQAAZHJzL3NoYXBleG1sLnhtbFBLBQYAAAAABgAGAFsBAACwAwAA&#10;AAA=&#10;" path="m6402057,0l6399022,0,3048,0,0,0,0,3035,3048,3035,6399022,3035,6402057,3035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1A08AD6">
      <w:pPr>
        <w:pStyle w:val="6"/>
        <w:spacing w:before="54"/>
      </w:pPr>
    </w:p>
    <w:p w14:paraId="611183F1">
      <w:pPr>
        <w:pStyle w:val="3"/>
        <w:spacing w:line="484" w:lineRule="auto"/>
        <w:ind w:right="4807"/>
      </w:pPr>
      <w:r>
        <w:t>4.</w:t>
      </w:r>
      <w:r>
        <w:rPr>
          <w:spacing w:val="-8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Surface</w:t>
      </w:r>
      <w:r>
        <w:rPr>
          <w:spacing w:val="-9"/>
        </w:rPr>
        <w:t xml:space="preserve"> </w:t>
      </w:r>
      <w:r>
        <w:t>Realization Semantic Input</w:t>
      </w:r>
    </w:p>
    <w:p w14:paraId="4AE5EC51">
      <w:pPr>
        <w:pStyle w:val="6"/>
        <w:spacing w:line="482" w:lineRule="auto"/>
        <w:ind w:left="360" w:right="8988"/>
      </w:pPr>
      <w:r>
        <w:t>Action: Buy Agent:</w:t>
      </w:r>
      <w:r>
        <w:rPr>
          <w:spacing w:val="-15"/>
        </w:rPr>
        <w:t xml:space="preserve"> </w:t>
      </w:r>
      <w:r>
        <w:t>Student Object: Book Tense: Past</w:t>
      </w:r>
    </w:p>
    <w:p w14:paraId="59195DD4">
      <w:pPr>
        <w:pStyle w:val="3"/>
        <w:spacing w:before="3"/>
      </w:pPr>
      <w:r>
        <w:t>Algorithm:</w:t>
      </w:r>
      <w:r>
        <w:rPr>
          <w:spacing w:val="-4"/>
        </w:rPr>
        <w:t xml:space="preserve"> </w:t>
      </w:r>
      <w:r>
        <w:t>Surface</w:t>
      </w:r>
      <w:r>
        <w:rPr>
          <w:spacing w:val="-3"/>
        </w:rPr>
        <w:t xml:space="preserve"> </w:t>
      </w:r>
      <w:r>
        <w:rPr>
          <w:spacing w:val="-2"/>
        </w:rPr>
        <w:t>Realization</w:t>
      </w:r>
    </w:p>
    <w:p w14:paraId="5567C7E5">
      <w:pPr>
        <w:pStyle w:val="6"/>
        <w:spacing w:before="5"/>
        <w:rPr>
          <w:b/>
        </w:rPr>
      </w:pPr>
    </w:p>
    <w:p w14:paraId="57766EA8">
      <w:pPr>
        <w:pStyle w:val="6"/>
        <w:spacing w:line="482" w:lineRule="auto"/>
        <w:ind w:left="360" w:right="5056"/>
      </w:pPr>
      <w:r>
        <w:t>Algorithm</w:t>
      </w:r>
      <w:r>
        <w:rPr>
          <w:spacing w:val="-15"/>
        </w:rPr>
        <w:t xml:space="preserve"> </w:t>
      </w:r>
      <w:r>
        <w:t xml:space="preserve">SurfaceRealization(SemanticRepresentation) </w:t>
      </w:r>
      <w:r>
        <w:rPr>
          <w:spacing w:val="-2"/>
        </w:rPr>
        <w:t>Input:</w:t>
      </w:r>
    </w:p>
    <w:p w14:paraId="75A245A4">
      <w:pPr>
        <w:pStyle w:val="6"/>
        <w:spacing w:before="2" w:line="484" w:lineRule="auto"/>
        <w:ind w:left="360" w:right="6976" w:firstLine="360"/>
      </w:pPr>
      <w:r>
        <w:t>Action,</w:t>
      </w:r>
      <w:r>
        <w:rPr>
          <w:spacing w:val="-13"/>
        </w:rPr>
        <w:t xml:space="preserve"> </w:t>
      </w:r>
      <w:r>
        <w:t>Agent,</w:t>
      </w:r>
      <w:r>
        <w:rPr>
          <w:spacing w:val="-13"/>
        </w:rPr>
        <w:t xml:space="preserve"> </w:t>
      </w:r>
      <w:r>
        <w:t>Object,</w:t>
      </w:r>
      <w:r>
        <w:rPr>
          <w:spacing w:val="-13"/>
        </w:rPr>
        <w:t xml:space="preserve"> </w:t>
      </w:r>
      <w:r>
        <w:t xml:space="preserve">Tense </w:t>
      </w:r>
      <w:r>
        <w:rPr>
          <w:spacing w:val="-2"/>
        </w:rPr>
        <w:t>Output:</w:t>
      </w:r>
    </w:p>
    <w:p w14:paraId="00F2C1FF">
      <w:pPr>
        <w:pStyle w:val="6"/>
        <w:spacing w:line="272" w:lineRule="exact"/>
        <w:ind w:left="720"/>
      </w:pPr>
      <w:r>
        <w:t>A</w:t>
      </w:r>
      <w:r>
        <w:rPr>
          <w:spacing w:val="-5"/>
        </w:rPr>
        <w:t xml:space="preserve"> </w:t>
      </w:r>
      <w:r>
        <w:t>grammatically</w:t>
      </w:r>
      <w:r>
        <w:rPr>
          <w:spacing w:val="-2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sentence</w:t>
      </w:r>
    </w:p>
    <w:p w14:paraId="26C22FEF">
      <w:pPr>
        <w:pStyle w:val="6"/>
        <w:spacing w:before="5"/>
      </w:pPr>
    </w:p>
    <w:p w14:paraId="4A23A609">
      <w:pPr>
        <w:pStyle w:val="8"/>
        <w:numPr>
          <w:ilvl w:val="0"/>
          <w:numId w:val="12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2D50939B">
      <w:pPr>
        <w:pStyle w:val="6"/>
        <w:spacing w:before="5"/>
      </w:pPr>
    </w:p>
    <w:p w14:paraId="3A244BC7">
      <w:pPr>
        <w:pStyle w:val="8"/>
        <w:numPr>
          <w:ilvl w:val="0"/>
          <w:numId w:val="12"/>
        </w:numPr>
        <w:tabs>
          <w:tab w:val="left" w:pos="599"/>
          <w:tab w:val="left" w:pos="720"/>
        </w:tabs>
        <w:spacing w:before="0" w:after="0" w:line="482" w:lineRule="auto"/>
        <w:ind w:left="720" w:right="7487" w:hanging="361"/>
        <w:jc w:val="left"/>
        <w:rPr>
          <w:sz w:val="24"/>
        </w:rPr>
      </w:pPr>
      <w:r>
        <w:rPr>
          <w:sz w:val="24"/>
        </w:rPr>
        <w:t>Perform lexical selection: Action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4"/>
          <w:sz w:val="24"/>
        </w:rPr>
        <w:t xml:space="preserve"> </w:t>
      </w:r>
      <w:r>
        <w:rPr>
          <w:sz w:val="24"/>
        </w:rPr>
        <w:t>verb Agent → noun phrase Object → noun phrase</w:t>
      </w:r>
    </w:p>
    <w:p w14:paraId="7EDE3C08">
      <w:pPr>
        <w:pStyle w:val="8"/>
        <w:numPr>
          <w:ilvl w:val="0"/>
          <w:numId w:val="12"/>
        </w:numPr>
        <w:tabs>
          <w:tab w:val="left" w:pos="599"/>
          <w:tab w:val="left" w:pos="720"/>
        </w:tabs>
        <w:spacing w:before="4" w:after="0" w:line="484" w:lineRule="auto"/>
        <w:ind w:left="720" w:right="7043" w:hanging="361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15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15"/>
          <w:sz w:val="24"/>
        </w:rPr>
        <w:t xml:space="preserve"> </w:t>
      </w:r>
      <w:r>
        <w:rPr>
          <w:sz w:val="24"/>
        </w:rPr>
        <w:t>features: subject = Agent</w:t>
      </w:r>
    </w:p>
    <w:p w14:paraId="42B8ADB1">
      <w:pPr>
        <w:pStyle w:val="8"/>
        <w:spacing w:after="0" w:line="484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4E46C8D6">
      <w:pPr>
        <w:pStyle w:val="6"/>
        <w:spacing w:before="66" w:line="482" w:lineRule="auto"/>
        <w:ind w:left="720" w:right="8561"/>
      </w:pPr>
      <w:r>
        <w:t>verb = Action object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Object</w:t>
      </w:r>
    </w:p>
    <w:p w14:paraId="54D59EE1">
      <w:pPr>
        <w:pStyle w:val="6"/>
        <w:spacing w:before="2"/>
        <w:ind w:left="720"/>
      </w:pPr>
      <w:r>
        <w:t>tense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specified </w:t>
      </w:r>
      <w:r>
        <w:rPr>
          <w:spacing w:val="-4"/>
        </w:rPr>
        <w:t>tense</w:t>
      </w:r>
    </w:p>
    <w:p w14:paraId="326B6EBA">
      <w:pPr>
        <w:pStyle w:val="6"/>
        <w:spacing w:before="2"/>
      </w:pPr>
    </w:p>
    <w:p w14:paraId="029202E8">
      <w:pPr>
        <w:pStyle w:val="8"/>
        <w:numPr>
          <w:ilvl w:val="0"/>
          <w:numId w:val="12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verb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tense.</w:t>
      </w:r>
    </w:p>
    <w:p w14:paraId="21F8772F">
      <w:pPr>
        <w:pStyle w:val="6"/>
        <w:spacing w:before="4"/>
      </w:pPr>
    </w:p>
    <w:p w14:paraId="35257058">
      <w:pPr>
        <w:pStyle w:val="8"/>
        <w:numPr>
          <w:ilvl w:val="0"/>
          <w:numId w:val="12"/>
        </w:numPr>
        <w:tabs>
          <w:tab w:val="left" w:pos="599"/>
          <w:tab w:val="left" w:pos="720"/>
        </w:tabs>
        <w:spacing w:before="1" w:after="0" w:line="484" w:lineRule="auto"/>
        <w:ind w:left="720" w:right="7728" w:hanging="361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structure: Subject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10"/>
          <w:sz w:val="24"/>
        </w:rPr>
        <w:t xml:space="preserve"> </w:t>
      </w:r>
      <w:r>
        <w:rPr>
          <w:sz w:val="24"/>
        </w:rPr>
        <w:t>Verb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1"/>
          <w:sz w:val="24"/>
        </w:rPr>
        <w:t xml:space="preserve"> </w:t>
      </w:r>
      <w:r>
        <w:rPr>
          <w:sz w:val="24"/>
        </w:rPr>
        <w:t>Object</w:t>
      </w:r>
    </w:p>
    <w:p w14:paraId="6D379155">
      <w:pPr>
        <w:pStyle w:val="8"/>
        <w:numPr>
          <w:ilvl w:val="0"/>
          <w:numId w:val="12"/>
        </w:numPr>
        <w:tabs>
          <w:tab w:val="left" w:pos="600"/>
        </w:tabs>
        <w:spacing w:before="0" w:after="0" w:line="272" w:lineRule="exact"/>
        <w:ind w:left="600" w:right="0" w:hanging="24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06A3DF52">
      <w:pPr>
        <w:pStyle w:val="6"/>
        <w:spacing w:before="4"/>
      </w:pPr>
    </w:p>
    <w:p w14:paraId="316412E2">
      <w:pPr>
        <w:pStyle w:val="8"/>
        <w:numPr>
          <w:ilvl w:val="0"/>
          <w:numId w:val="12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determiners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5B799E01">
      <w:pPr>
        <w:pStyle w:val="6"/>
        <w:spacing w:before="6"/>
      </w:pPr>
    </w:p>
    <w:p w14:paraId="1F25F8D8">
      <w:pPr>
        <w:pStyle w:val="8"/>
        <w:numPr>
          <w:ilvl w:val="0"/>
          <w:numId w:val="12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Capitalize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word.</w:t>
      </w:r>
    </w:p>
    <w:p w14:paraId="2C9C7241">
      <w:pPr>
        <w:pStyle w:val="6"/>
        <w:spacing w:before="2"/>
      </w:pPr>
    </w:p>
    <w:p w14:paraId="23EF8838">
      <w:pPr>
        <w:pStyle w:val="8"/>
        <w:numPr>
          <w:ilvl w:val="0"/>
          <w:numId w:val="12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35745318">
      <w:pPr>
        <w:pStyle w:val="6"/>
        <w:spacing w:before="5"/>
      </w:pPr>
    </w:p>
    <w:p w14:paraId="55A4D342">
      <w:pPr>
        <w:pStyle w:val="8"/>
        <w:numPr>
          <w:ilvl w:val="0"/>
          <w:numId w:val="1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25BEFADF">
      <w:pPr>
        <w:pStyle w:val="6"/>
        <w:spacing w:before="5"/>
      </w:pPr>
    </w:p>
    <w:p w14:paraId="75F99A08">
      <w:pPr>
        <w:pStyle w:val="6"/>
        <w:ind w:left="360"/>
      </w:pPr>
      <w:r>
        <w:t xml:space="preserve">End </w:t>
      </w:r>
      <w:r>
        <w:rPr>
          <w:spacing w:val="-2"/>
        </w:rPr>
        <w:t>Algorithm</w:t>
      </w:r>
    </w:p>
    <w:p w14:paraId="6B1EA16A">
      <w:pPr>
        <w:pStyle w:val="6"/>
        <w:spacing w:before="2"/>
      </w:pPr>
    </w:p>
    <w:p w14:paraId="6F25FCF4">
      <w:pPr>
        <w:pStyle w:val="3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Lexical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0633576A">
      <w:pPr>
        <w:pStyle w:val="6"/>
        <w:spacing w:before="5"/>
        <w:rPr>
          <w:b/>
        </w:rPr>
      </w:pPr>
    </w:p>
    <w:p w14:paraId="3D7EF7B8">
      <w:pPr>
        <w:pStyle w:val="6"/>
        <w:ind w:left="360"/>
      </w:pPr>
      <w:r>
        <w:t>The</w:t>
      </w:r>
      <w:r>
        <w:rPr>
          <w:spacing w:val="-5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 xml:space="preserve">into </w:t>
      </w:r>
      <w:r>
        <w:rPr>
          <w:spacing w:val="-2"/>
        </w:rPr>
        <w:t>words:</w:t>
      </w:r>
    </w:p>
    <w:p w14:paraId="48881CAF">
      <w:pPr>
        <w:pStyle w:val="6"/>
        <w:spacing w:before="72"/>
        <w:rPr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457"/>
      </w:tblGrid>
      <w:tr w14:paraId="57E7A26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937" w:type="dxa"/>
          </w:tcPr>
          <w:p w14:paraId="666328AD">
            <w:pPr>
              <w:pStyle w:val="9"/>
              <w:spacing w:before="24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Semantic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Concept</w:t>
            </w:r>
          </w:p>
        </w:tc>
        <w:tc>
          <w:tcPr>
            <w:tcW w:w="1457" w:type="dxa"/>
          </w:tcPr>
          <w:p w14:paraId="16FFAC7A">
            <w:pPr>
              <w:pStyle w:val="9"/>
              <w:spacing w:before="24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Lexical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Form</w:t>
            </w:r>
          </w:p>
        </w:tc>
      </w:tr>
      <w:tr w14:paraId="0AA7BB9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937" w:type="dxa"/>
          </w:tcPr>
          <w:p w14:paraId="1D34B017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Buy</w:t>
            </w:r>
          </w:p>
        </w:tc>
        <w:tc>
          <w:tcPr>
            <w:tcW w:w="1457" w:type="dxa"/>
          </w:tcPr>
          <w:p w14:paraId="7B222EFB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buy</w:t>
            </w:r>
          </w:p>
        </w:tc>
      </w:tr>
      <w:tr w14:paraId="5EEDC1B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937" w:type="dxa"/>
          </w:tcPr>
          <w:p w14:paraId="169DF6F7">
            <w:pPr>
              <w:pStyle w:val="9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Agent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Student</w:t>
            </w:r>
          </w:p>
        </w:tc>
        <w:tc>
          <w:tcPr>
            <w:tcW w:w="1457" w:type="dxa"/>
          </w:tcPr>
          <w:p w14:paraId="31D94B6A">
            <w:pPr>
              <w:pStyle w:val="9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student</w:t>
            </w:r>
          </w:p>
        </w:tc>
      </w:tr>
      <w:tr w14:paraId="5765EC9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937" w:type="dxa"/>
          </w:tcPr>
          <w:p w14:paraId="17A86F88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1457" w:type="dxa"/>
          </w:tcPr>
          <w:p w14:paraId="5CEB3193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</w:tbl>
    <w:p w14:paraId="33281E76">
      <w:pPr>
        <w:pStyle w:val="6"/>
        <w:spacing w:before="5"/>
      </w:pPr>
    </w:p>
    <w:p w14:paraId="4001A42B">
      <w:pPr>
        <w:pStyle w:val="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Structure</w:t>
      </w:r>
    </w:p>
    <w:p w14:paraId="31203A9F">
      <w:pPr>
        <w:pStyle w:val="6"/>
        <w:spacing w:before="3"/>
        <w:rPr>
          <w:b/>
        </w:rPr>
      </w:pPr>
    </w:p>
    <w:p w14:paraId="036C8682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Buy </w:t>
      </w:r>
      <w:r>
        <w:rPr>
          <w:spacing w:val="-4"/>
          <w:sz w:val="24"/>
        </w:rPr>
        <w:t>has:</w:t>
      </w:r>
    </w:p>
    <w:p w14:paraId="6B2D0782">
      <w:pPr>
        <w:pStyle w:val="6"/>
        <w:spacing w:before="4"/>
      </w:pPr>
    </w:p>
    <w:p w14:paraId="270FAE4E">
      <w:pPr>
        <w:pStyle w:val="8"/>
        <w:numPr>
          <w:ilvl w:val="1"/>
          <w:numId w:val="12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</w:t>
      </w:r>
    </w:p>
    <w:p w14:paraId="15C16FB9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Verb</w:t>
      </w:r>
    </w:p>
    <w:p w14:paraId="4DDD05AA">
      <w:pPr>
        <w:pStyle w:val="8"/>
        <w:numPr>
          <w:ilvl w:val="1"/>
          <w:numId w:val="12"/>
        </w:numPr>
        <w:tabs>
          <w:tab w:val="left" w:pos="1080"/>
        </w:tabs>
        <w:spacing w:before="0" w:after="0" w:line="482" w:lineRule="auto"/>
        <w:ind w:left="360" w:right="7341" w:firstLine="360"/>
        <w:jc w:val="left"/>
        <w:rPr>
          <w:sz w:val="24"/>
        </w:rPr>
      </w:pPr>
      <w:r>
        <w:rPr>
          <w:sz w:val="24"/>
        </w:rPr>
        <w:t>Object → Direct Object Therefore,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basic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</w:t>
      </w:r>
      <w:r>
        <w:rPr>
          <w:spacing w:val="-12"/>
          <w:sz w:val="24"/>
        </w:rPr>
        <w:t xml:space="preserve"> </w:t>
      </w:r>
      <w:r>
        <w:rPr>
          <w:sz w:val="24"/>
        </w:rPr>
        <w:t>is: Subject + Verb + Object</w:t>
      </w:r>
    </w:p>
    <w:p w14:paraId="4B4426D2">
      <w:pPr>
        <w:pStyle w:val="6"/>
        <w:spacing w:before="4"/>
        <w:ind w:left="360"/>
      </w:pPr>
      <w:r>
        <w:t>The</w:t>
      </w:r>
      <w:r>
        <w:rPr>
          <w:spacing w:val="-2"/>
        </w:rPr>
        <w:t xml:space="preserve"> </w:t>
      </w:r>
      <w:r>
        <w:t>student +</w:t>
      </w:r>
      <w:r>
        <w:rPr>
          <w:spacing w:val="-1"/>
        </w:rPr>
        <w:t xml:space="preserve"> </w:t>
      </w:r>
      <w:r>
        <w:t>buy +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book</w:t>
      </w:r>
    </w:p>
    <w:p w14:paraId="266A2B64">
      <w:pPr>
        <w:pStyle w:val="6"/>
        <w:spacing w:before="2"/>
      </w:pPr>
    </w:p>
    <w:p w14:paraId="62F80287">
      <w:pPr>
        <w:pStyle w:val="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rPr>
          <w:spacing w:val="-4"/>
        </w:rPr>
        <w:t>Tense</w:t>
      </w:r>
    </w:p>
    <w:p w14:paraId="0B9B7920">
      <w:pPr>
        <w:pStyle w:val="6"/>
        <w:spacing w:before="5"/>
        <w:rPr>
          <w:b/>
        </w:rPr>
      </w:pPr>
    </w:p>
    <w:p w14:paraId="2AEBFCD5">
      <w:pPr>
        <w:pStyle w:val="6"/>
        <w:spacing w:line="484" w:lineRule="auto"/>
        <w:ind w:left="360" w:right="7788"/>
      </w:pPr>
      <w:r>
        <w:t>The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tense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Past</w:t>
      </w:r>
      <w:r>
        <w:t>. The past tense of:</w:t>
      </w:r>
    </w:p>
    <w:p w14:paraId="65BAF562">
      <w:pPr>
        <w:pStyle w:val="6"/>
        <w:spacing w:after="0" w:line="484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0992887">
      <w:pPr>
        <w:pStyle w:val="6"/>
        <w:spacing w:before="66"/>
        <w:ind w:left="360"/>
      </w:pPr>
      <w:r>
        <w:t xml:space="preserve">buy → </w:t>
      </w:r>
      <w:r>
        <w:rPr>
          <w:spacing w:val="-2"/>
        </w:rPr>
        <w:t>bought</w:t>
      </w:r>
    </w:p>
    <w:p w14:paraId="0CCD95EB">
      <w:pPr>
        <w:pStyle w:val="6"/>
        <w:spacing w:before="2"/>
      </w:pPr>
    </w:p>
    <w:p w14:paraId="7B9BE3D1">
      <w:pPr>
        <w:pStyle w:val="6"/>
        <w:ind w:left="360"/>
      </w:pPr>
      <w:r>
        <w:rPr>
          <w:spacing w:val="-2"/>
        </w:rPr>
        <w:t>Therefore:</w:t>
      </w:r>
    </w:p>
    <w:p w14:paraId="4D4EC3BE">
      <w:pPr>
        <w:pStyle w:val="6"/>
        <w:spacing w:before="6"/>
      </w:pPr>
    </w:p>
    <w:p w14:paraId="20AA61E1">
      <w:pPr>
        <w:spacing w:before="0" w:line="482" w:lineRule="auto"/>
        <w:ind w:left="360" w:right="6976" w:firstLine="0"/>
        <w:jc w:val="left"/>
        <w:rPr>
          <w:b/>
          <w:sz w:val="24"/>
        </w:rPr>
      </w:pPr>
      <w:r>
        <w:rPr>
          <w:sz w:val="24"/>
        </w:rPr>
        <w:t xml:space="preserve">The student + bought + a book </w:t>
      </w:r>
      <w:r>
        <w:rPr>
          <w:b/>
          <w:sz w:val="24"/>
        </w:rPr>
        <w:t>Final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Natural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Sentence The student bought a book.</w:t>
      </w:r>
    </w:p>
    <w:p w14:paraId="3AD04397">
      <w:pPr>
        <w:pStyle w:val="3"/>
        <w:spacing w:before="4" w:line="482" w:lineRule="auto"/>
        <w:ind w:right="6282"/>
      </w:pPr>
      <w:r>
        <w:t>Explanation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Surface</w:t>
      </w:r>
      <w:r>
        <w:rPr>
          <w:spacing w:val="-15"/>
        </w:rPr>
        <w:t xml:space="preserve"> </w:t>
      </w:r>
      <w:r>
        <w:t>Realization Lexical Selection</w:t>
      </w:r>
    </w:p>
    <w:p w14:paraId="1430DA16">
      <w:pPr>
        <w:pStyle w:val="6"/>
        <w:spacing w:before="1"/>
        <w:ind w:left="360"/>
      </w:pPr>
      <w:r>
        <w:t>The</w:t>
      </w:r>
      <w:r>
        <w:rPr>
          <w:spacing w:val="-5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rPr>
          <w:spacing w:val="-2"/>
        </w:rPr>
        <w:t>vocabulary:</w:t>
      </w:r>
    </w:p>
    <w:p w14:paraId="6706E176">
      <w:pPr>
        <w:pStyle w:val="6"/>
        <w:spacing w:before="6"/>
      </w:pPr>
    </w:p>
    <w:p w14:paraId="2D43E595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 xml:space="preserve">Student → </w:t>
      </w:r>
      <w:r>
        <w:rPr>
          <w:spacing w:val="-2"/>
          <w:sz w:val="24"/>
        </w:rPr>
        <w:t>“student”</w:t>
      </w:r>
    </w:p>
    <w:p w14:paraId="446D0B64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 xml:space="preserve">Buy → </w:t>
      </w:r>
      <w:r>
        <w:rPr>
          <w:spacing w:val="-2"/>
          <w:sz w:val="24"/>
        </w:rPr>
        <w:t>“buy”</w:t>
      </w:r>
    </w:p>
    <w:p w14:paraId="0E6D55C8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 xml:space="preserve">Book → </w:t>
      </w:r>
      <w:r>
        <w:rPr>
          <w:spacing w:val="-2"/>
          <w:sz w:val="24"/>
        </w:rPr>
        <w:t>“book”</w:t>
      </w:r>
    </w:p>
    <w:p w14:paraId="5D2FFEE9">
      <w:pPr>
        <w:pStyle w:val="6"/>
        <w:spacing w:before="2"/>
      </w:pPr>
    </w:p>
    <w:p w14:paraId="0ECE40EF">
      <w:pPr>
        <w:pStyle w:val="3"/>
      </w:pPr>
      <w:r>
        <w:t>Sentence</w:t>
      </w:r>
      <w:r>
        <w:rPr>
          <w:spacing w:val="-5"/>
        </w:rPr>
        <w:t xml:space="preserve"> </w:t>
      </w:r>
      <w:r>
        <w:rPr>
          <w:spacing w:val="-2"/>
        </w:rPr>
        <w:t>Structuring</w:t>
      </w:r>
    </w:p>
    <w:p w14:paraId="38327530">
      <w:pPr>
        <w:pStyle w:val="6"/>
        <w:spacing w:before="5"/>
        <w:rPr>
          <w:b/>
        </w:rPr>
      </w:pPr>
    </w:p>
    <w:p w14:paraId="1C7EE67A">
      <w:pPr>
        <w:pStyle w:val="6"/>
        <w:ind w:left="360"/>
      </w:pPr>
      <w:r>
        <w:t>The</w:t>
      </w:r>
      <w:r>
        <w:rPr>
          <w:spacing w:val="-6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grammatical</w:t>
      </w:r>
      <w:r>
        <w:rPr>
          <w:spacing w:val="-2"/>
        </w:rPr>
        <w:t xml:space="preserve"> structure:</w:t>
      </w:r>
    </w:p>
    <w:p w14:paraId="27744CC8">
      <w:pPr>
        <w:pStyle w:val="6"/>
        <w:spacing w:before="5"/>
      </w:pPr>
    </w:p>
    <w:p w14:paraId="68CDA282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Agent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subject.</w:t>
      </w:r>
    </w:p>
    <w:p w14:paraId="4D47A91C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verb.</w:t>
      </w:r>
    </w:p>
    <w:p w14:paraId="18262D86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b/>
          <w:sz w:val="24"/>
        </w:rPr>
        <w:t>Object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7B40982E">
      <w:pPr>
        <w:pStyle w:val="6"/>
        <w:spacing w:before="3"/>
      </w:pPr>
    </w:p>
    <w:p w14:paraId="2C1CF4A0">
      <w:pPr>
        <w:pStyle w:val="6"/>
        <w:ind w:left="360"/>
      </w:pPr>
      <w:r>
        <w:rPr>
          <w:spacing w:val="-2"/>
        </w:rPr>
        <w:t>Structure:</w:t>
      </w:r>
    </w:p>
    <w:p w14:paraId="017169F3">
      <w:pPr>
        <w:pStyle w:val="6"/>
        <w:spacing w:before="5"/>
      </w:pPr>
    </w:p>
    <w:p w14:paraId="2705D77C">
      <w:pPr>
        <w:pStyle w:val="6"/>
        <w:ind w:left="360"/>
      </w:pPr>
      <w:r>
        <w:t>Subject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Object</w:t>
      </w:r>
    </w:p>
    <w:p w14:paraId="680BEA7B">
      <w:pPr>
        <w:pStyle w:val="6"/>
        <w:spacing w:before="4"/>
      </w:pPr>
    </w:p>
    <w:p w14:paraId="764551C0">
      <w:pPr>
        <w:pStyle w:val="3"/>
        <w:spacing w:before="1"/>
      </w:pPr>
      <w:r>
        <w:t>Surface</w:t>
      </w:r>
      <w:r>
        <w:rPr>
          <w:spacing w:val="-4"/>
        </w:rPr>
        <w:t xml:space="preserve"> </w:t>
      </w:r>
      <w:r>
        <w:rPr>
          <w:spacing w:val="-2"/>
        </w:rPr>
        <w:t>Realization</w:t>
      </w:r>
    </w:p>
    <w:p w14:paraId="332523C2">
      <w:pPr>
        <w:pStyle w:val="6"/>
        <w:spacing w:before="2"/>
        <w:rPr>
          <w:b/>
        </w:rPr>
      </w:pPr>
    </w:p>
    <w:p w14:paraId="087A8C07">
      <w:pPr>
        <w:pStyle w:val="6"/>
        <w:ind w:left="360"/>
      </w:pPr>
      <w:r>
        <w:t>The</w:t>
      </w:r>
      <w:r>
        <w:rPr>
          <w:spacing w:val="-3"/>
        </w:rPr>
        <w:t xml:space="preserve"> </w:t>
      </w:r>
      <w:r>
        <w:t>grammar rules</w:t>
      </w:r>
      <w:r>
        <w:rPr>
          <w:spacing w:val="-2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sentence:</w:t>
      </w:r>
    </w:p>
    <w:p w14:paraId="4BDF26FB">
      <w:pPr>
        <w:pStyle w:val="6"/>
        <w:spacing w:before="5"/>
      </w:pPr>
    </w:p>
    <w:p w14:paraId="174131A0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tense: </w:t>
      </w:r>
      <w:r>
        <w:rPr>
          <w:b/>
          <w:sz w:val="24"/>
        </w:rPr>
        <w:t>buy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bought</w:t>
      </w:r>
    </w:p>
    <w:p w14:paraId="021FBC14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sz w:val="24"/>
        </w:rPr>
        <w:t>Determiner: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</w:t>
      </w:r>
    </w:p>
    <w:p w14:paraId="28CD2DAB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sz w:val="24"/>
        </w:rPr>
        <w:t>Determiner: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book</w:t>
      </w:r>
    </w:p>
    <w:p w14:paraId="6281BACD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b/>
          <w:sz w:val="24"/>
        </w:rPr>
      </w:pPr>
      <w:r>
        <w:rPr>
          <w:sz w:val="24"/>
        </w:rPr>
        <w:t>Capitalization:</w:t>
      </w:r>
      <w:r>
        <w:rPr>
          <w:spacing w:val="-3"/>
          <w:sz w:val="24"/>
        </w:rPr>
        <w:t xml:space="preserve"> </w:t>
      </w:r>
      <w:r>
        <w:rPr>
          <w:b/>
          <w:spacing w:val="-5"/>
          <w:sz w:val="24"/>
        </w:rPr>
        <w:t>The</w:t>
      </w:r>
    </w:p>
    <w:p w14:paraId="4AEC351E">
      <w:pPr>
        <w:pStyle w:val="8"/>
        <w:numPr>
          <w:ilvl w:val="1"/>
          <w:numId w:val="12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b/>
          <w:sz w:val="24"/>
        </w:rPr>
      </w:pPr>
      <w:r>
        <w:rPr>
          <w:sz w:val="24"/>
        </w:rPr>
        <w:t>Punctuation:</w:t>
      </w:r>
      <w:r>
        <w:rPr>
          <w:spacing w:val="-1"/>
          <w:sz w:val="24"/>
        </w:rPr>
        <w:t xml:space="preserve"> </w:t>
      </w:r>
      <w:r>
        <w:rPr>
          <w:b/>
          <w:spacing w:val="-10"/>
          <w:sz w:val="24"/>
        </w:rPr>
        <w:t>.</w:t>
      </w:r>
    </w:p>
    <w:p w14:paraId="4773896E">
      <w:pPr>
        <w:pStyle w:val="6"/>
        <w:spacing w:before="4"/>
        <w:rPr>
          <w:b/>
        </w:rPr>
      </w:pPr>
    </w:p>
    <w:p w14:paraId="54952E1A">
      <w:pPr>
        <w:pStyle w:val="3"/>
      </w:pPr>
      <w:r>
        <w:t>Grammatical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3447EBB4">
      <w:pPr>
        <w:pStyle w:val="6"/>
        <w:spacing w:before="3"/>
        <w:rPr>
          <w:b/>
        </w:rPr>
      </w:pPr>
    </w:p>
    <w:p w14:paraId="23AEFA97">
      <w:pPr>
        <w:pStyle w:val="6"/>
        <w:ind w:left="360"/>
      </w:pPr>
      <w:r>
        <w:t>The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grammatically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342B8A7D">
      <w:pPr>
        <w:pStyle w:val="6"/>
        <w:spacing w:before="5"/>
      </w:pPr>
    </w:p>
    <w:p w14:paraId="12856B6A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student”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valid noun </w:t>
      </w:r>
      <w:r>
        <w:rPr>
          <w:spacing w:val="-2"/>
          <w:sz w:val="24"/>
        </w:rPr>
        <w:t>phrase.</w:t>
      </w:r>
    </w:p>
    <w:p w14:paraId="26224C2B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“bought”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expresses</w:t>
      </w:r>
      <w:r>
        <w:rPr>
          <w:spacing w:val="-3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tense.</w:t>
      </w:r>
    </w:p>
    <w:p w14:paraId="52FD44E2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2"/>
          <w:sz w:val="24"/>
        </w:rPr>
        <w:t xml:space="preserve"> </w:t>
      </w:r>
      <w:r>
        <w:rPr>
          <w:sz w:val="24"/>
        </w:rPr>
        <w:t>book”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valid object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noun </w:t>
      </w:r>
      <w:r>
        <w:rPr>
          <w:spacing w:val="-2"/>
          <w:sz w:val="24"/>
        </w:rPr>
        <w:t>phrase.</w:t>
      </w:r>
    </w:p>
    <w:p w14:paraId="0EF1A5FF">
      <w:pPr>
        <w:pStyle w:val="8"/>
        <w:numPr>
          <w:ilvl w:val="1"/>
          <w:numId w:val="1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follows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SVO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575DF71">
      <w:pPr>
        <w:pStyle w:val="6"/>
        <w:spacing w:before="4"/>
      </w:pPr>
    </w:p>
    <w:p w14:paraId="2861ABC4">
      <w:pPr>
        <w:pStyle w:val="6"/>
        <w:spacing w:before="1"/>
        <w:ind w:left="360"/>
      </w:pPr>
      <w:r>
        <w:rPr>
          <w:spacing w:val="-2"/>
        </w:rPr>
        <w:t>Therefore:</w:t>
      </w:r>
    </w:p>
    <w:p w14:paraId="1BC2FBDA">
      <w:pPr>
        <w:pStyle w:val="6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2D858E20">
      <w:pPr>
        <w:pStyle w:val="3"/>
        <w:spacing w:before="66"/>
      </w:pP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book.</w:t>
      </w:r>
    </w:p>
    <w:p w14:paraId="26EA9F95">
      <w:pPr>
        <w:pStyle w:val="6"/>
        <w:spacing w:before="2"/>
        <w:rPr>
          <w:b/>
        </w:rPr>
      </w:pPr>
    </w:p>
    <w:p w14:paraId="2995C157">
      <w:pPr>
        <w:pStyle w:val="6"/>
        <w:ind w:left="360"/>
      </w:pP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surface realization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input.</w:t>
      </w:r>
    </w:p>
    <w:p w14:paraId="615AE97D">
      <w:pPr>
        <w:pStyle w:val="6"/>
        <w:spacing w:before="2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302895</wp:posOffset>
                </wp:positionV>
                <wp:extent cx="6402070" cy="20320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89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23.85pt;height:1.6pt;width:504.1pt;mso-position-horizontal-relative:page;mso-wrap-distance-bottom:0pt;mso-wrap-distance-top:0pt;z-index:-251653120;mso-width-relative:page;mso-height-relative:page;" coordsize="6402070,20320" o:gfxdata="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AZW&#10;DbXaAAAACgEAAA8AAAAAAAAAAQAgAAAAIgAAAGRycy9kb3ducmV2LnhtbFBLAQIUABQAAAAIAIdO&#10;4kC7KhXVIgQAAOMWAAAOAAAAAAAAAAEAIAAAACkBAABkcnMvZTJvRG9jLnhtbFBLBQYAAAAABgAG&#10;AFkBAAC9BwAAAAA=&#10;">
                <o:lock v:ext="edit" aspectratio="f"/>
                <v:shape id="Graphic 22" o:spid="_x0000_s1026" o:spt="100" style="position:absolute;left:0;top:12;height:19685;width:6400800;" fillcolor="#9F9F9F" filled="t" stroked="f" coordsize="6400800,19685" o:gfxdata="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mnK0vQAA&#10;ANsAAAAPAAAAAAAAAAEAIAAAACIAAABkcnMvZG93bnJldi54bWxQSwECFAAUAAAACACHTuJAMy8F&#10;njsAAAA5AAAAEAAAAAAAAAABACAAAAAMAQAAZHJzL3NoYXBleG1sLnhtbFBLBQYAAAAABgAGAFsB&#10;AAC2AwAAAAA=&#10;" path="m6400800,0l0,0,0,3162,0,19672,6400800,19672,6400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6399021;top:126;height:3175;width:3175;" fillcolor="#E2E2E2" filled="t" stroked="f" coordsize="3175,3175" o:gfxdata="UEsDBAoAAAAAAIdO4kAAAAAAAAAAAAAAAAAEAAAAZHJzL1BLAwQUAAAACACHTuJAndRegrsAAADb&#10;AAAADwAAAGRycy9kb3ducmV2LnhtbEWPQWsCMRSE7wX/Q3iCt5p1h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Reg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126;height:17145;width:6402070;" fillcolor="#9F9F9F" filled="t" stroked="f" coordsize="6402070,17145" o:gfxdata="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vPqC8AAAA&#10;2wAAAA8AAAAAAAAAAQAgAAAAIgAAAGRycy9kb3ducmV2LnhtbFBLAQIUABQAAAAIAIdO4kAzLwWe&#10;OwAAADkAAAAQAAAAAAAAAAEAIAAAAAsBAABkcnMvc2hhcGV4bWwueG1sUEsFBgAAAAAGAAYAWwEA&#10;ALUDAAAAAA==&#10;" path="m3048,3048l0,3048,0,16764,3048,16764,3048,3048xem6402057,0l6399022,0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6399021;top:3175;height:13970;width:3175;" fillcolor="#E2E2E2" filled="t" stroked="f" coordsize="3175,13970" o:gfxdata="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62Zu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16891;height:3175;width:3175;" fillcolor="#9F9F9F" filled="t" stroked="f" coordsize="3175,3175" o:gfxdata="UEsDBAoAAAAAAIdO4kAAAAAAAAAAAAAAAAAEAAAAZHJzL1BLAwQUAAAACACHTuJAMzVmp7kAAADb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JP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M1Zqe5AAAA2wAA&#10;AA8AAAAAAAAAAQAgAAAAIgAAAGRycy9kb3ducmV2LnhtbFBLAQIUABQAAAAIAIdO4kAzLwWeOwAA&#10;ADkAAAAQAAAAAAAAAAEAIAAAAAgBAABkcnMvc2hhcGV4bWwueG1sUEsFBgAAAAAGAAYAWwEAALID&#10;AAAAAA==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16890;height:3175;width:6402070;" fillcolor="#E2E2E2" filled="t" stroked="f" coordsize="6402070,3175" o:gfxdata="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dDWVvQAA&#10;ANsAAAAPAAAAAAAAAAEAIAAAACIAAABkcnMvZG93bnJldi54bWxQSwECFAAUAAAACACHTuJAMy8F&#10;njsAAAA5AAAAEAAAAAAAAAABACAAAAAMAQAAZHJzL3NoYXBleG1sLnhtbFBLBQYAAAAABgAGAFsB&#10;AAC2AwAAAAA=&#10;" path="m6402057,0l6399022,0,3048,0,0,0,0,3048,3048,3048,6399022,3048,6402057,3048,640205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73EB78">
      <w:pPr>
        <w:pStyle w:val="6"/>
        <w:spacing w:before="51"/>
      </w:pPr>
    </w:p>
    <w:p w14:paraId="2B458B8E">
      <w:pPr>
        <w:pStyle w:val="3"/>
        <w:spacing w:before="1" w:line="484" w:lineRule="auto"/>
        <w:ind w:right="3320"/>
      </w:pPr>
      <w:r>
        <w:t>5.</w:t>
      </w:r>
      <w:r>
        <w:rPr>
          <w:spacing w:val="-7"/>
        </w:rPr>
        <w:t xml:space="preserve"> </w:t>
      </w:r>
      <w:r>
        <w:t>Hybrid</w:t>
      </w:r>
      <w:r>
        <w:rPr>
          <w:spacing w:val="-6"/>
        </w:rPr>
        <w:t xml:space="preserve"> </w:t>
      </w:r>
      <w:r>
        <w:t>Interlingua-Based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Translation Source Sentence</w:t>
      </w:r>
    </w:p>
    <w:p w14:paraId="20F5BB39">
      <w:pPr>
        <w:spacing w:before="0" w:line="275" w:lineRule="exact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“The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playing </w:t>
      </w:r>
      <w:r>
        <w:rPr>
          <w:b/>
          <w:spacing w:val="-2"/>
          <w:sz w:val="24"/>
        </w:rPr>
        <w:t>football.”</w:t>
      </w:r>
    </w:p>
    <w:p w14:paraId="11C8E029">
      <w:pPr>
        <w:pStyle w:val="6"/>
        <w:spacing w:before="2"/>
        <w:rPr>
          <w:b/>
        </w:rPr>
      </w:pPr>
    </w:p>
    <w:p w14:paraId="69249B99">
      <w:pPr>
        <w:spacing w:before="0" w:line="484" w:lineRule="auto"/>
        <w:ind w:left="360" w:right="4521" w:firstLine="0"/>
        <w:jc w:val="left"/>
        <w:rPr>
          <w:sz w:val="24"/>
        </w:rPr>
      </w:pPr>
      <w:r>
        <w:rPr>
          <w:sz w:val="24"/>
        </w:rPr>
        <w:t xml:space="preserve">For this example, the target language will be </w:t>
      </w:r>
      <w:r>
        <w:rPr>
          <w:b/>
          <w:sz w:val="24"/>
        </w:rPr>
        <w:t>Tamil</w:t>
      </w:r>
      <w:r>
        <w:rPr>
          <w:sz w:val="24"/>
        </w:rPr>
        <w:t xml:space="preserve">. </w:t>
      </w:r>
      <w:r>
        <w:rPr>
          <w:b/>
          <w:sz w:val="24"/>
        </w:rPr>
        <w:t>Algorithm: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Hybrid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Interlingua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Statistical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Translation </w:t>
      </w:r>
      <w:r>
        <w:rPr>
          <w:sz w:val="24"/>
        </w:rPr>
        <w:t>Algorithm HybridMachineTranslation(SourceSentence) Input: Source language sentence</w:t>
      </w:r>
    </w:p>
    <w:p w14:paraId="0D029927">
      <w:pPr>
        <w:pStyle w:val="6"/>
        <w:spacing w:line="271" w:lineRule="exact"/>
        <w:ind w:left="360"/>
      </w:pPr>
      <w:r>
        <w:t>Output:</w:t>
      </w:r>
      <w:r>
        <w:rPr>
          <w:spacing w:val="-4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translation</w:t>
      </w:r>
    </w:p>
    <w:p w14:paraId="4D4AD4D7">
      <w:pPr>
        <w:pStyle w:val="6"/>
        <w:spacing w:before="5"/>
      </w:pPr>
    </w:p>
    <w:p w14:paraId="172865B2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sentence.</w:t>
      </w:r>
    </w:p>
    <w:p w14:paraId="484AA0A9">
      <w:pPr>
        <w:pStyle w:val="6"/>
        <w:spacing w:before="2"/>
      </w:pPr>
    </w:p>
    <w:p w14:paraId="2016B98F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tokenization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syntactic</w:t>
      </w:r>
      <w:r>
        <w:rPr>
          <w:spacing w:val="-2"/>
          <w:sz w:val="24"/>
        </w:rPr>
        <w:t xml:space="preserve"> analysis.</w:t>
      </w:r>
    </w:p>
    <w:p w14:paraId="31FBBAD3">
      <w:pPr>
        <w:pStyle w:val="6"/>
        <w:spacing w:before="5"/>
      </w:pPr>
    </w:p>
    <w:p w14:paraId="7F43D5EE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pacing w:val="-2"/>
          <w:sz w:val="24"/>
        </w:rPr>
        <w:t>Identify:</w:t>
      </w:r>
    </w:p>
    <w:p w14:paraId="7F57D616">
      <w:pPr>
        <w:pStyle w:val="6"/>
        <w:spacing w:before="5"/>
      </w:pPr>
    </w:p>
    <w:p w14:paraId="1A02FE04">
      <w:pPr>
        <w:pStyle w:val="8"/>
        <w:numPr>
          <w:ilvl w:val="1"/>
          <w:numId w:val="13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Subject</w:t>
      </w:r>
    </w:p>
    <w:p w14:paraId="288E7F97">
      <w:pPr>
        <w:pStyle w:val="6"/>
        <w:spacing w:before="3"/>
      </w:pPr>
    </w:p>
    <w:p w14:paraId="750A5638">
      <w:pPr>
        <w:pStyle w:val="8"/>
        <w:numPr>
          <w:ilvl w:val="1"/>
          <w:numId w:val="13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6DB0A539">
      <w:pPr>
        <w:pStyle w:val="6"/>
        <w:spacing w:before="5"/>
      </w:pPr>
    </w:p>
    <w:p w14:paraId="21A6740F">
      <w:pPr>
        <w:pStyle w:val="8"/>
        <w:numPr>
          <w:ilvl w:val="1"/>
          <w:numId w:val="13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Object</w:t>
      </w:r>
    </w:p>
    <w:p w14:paraId="12E3E1A6">
      <w:pPr>
        <w:pStyle w:val="6"/>
        <w:spacing w:before="4"/>
      </w:pPr>
    </w:p>
    <w:p w14:paraId="4307CABE">
      <w:pPr>
        <w:pStyle w:val="8"/>
        <w:numPr>
          <w:ilvl w:val="1"/>
          <w:numId w:val="13"/>
        </w:numPr>
        <w:tabs>
          <w:tab w:val="left" w:pos="960"/>
        </w:tabs>
        <w:spacing w:before="1" w:after="0" w:line="240" w:lineRule="auto"/>
        <w:ind w:left="960" w:right="0" w:hanging="240"/>
        <w:jc w:val="left"/>
        <w:rPr>
          <w:sz w:val="24"/>
        </w:rPr>
      </w:pPr>
      <w:r>
        <w:rPr>
          <w:spacing w:val="-2"/>
          <w:sz w:val="24"/>
        </w:rPr>
        <w:t>Tense</w:t>
      </w:r>
    </w:p>
    <w:p w14:paraId="62FF074E">
      <w:pPr>
        <w:pStyle w:val="6"/>
        <w:spacing w:before="2"/>
      </w:pPr>
    </w:p>
    <w:p w14:paraId="5AA8A2AD">
      <w:pPr>
        <w:pStyle w:val="8"/>
        <w:numPr>
          <w:ilvl w:val="1"/>
          <w:numId w:val="13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Aspect</w:t>
      </w:r>
    </w:p>
    <w:p w14:paraId="22BC3AEC">
      <w:pPr>
        <w:pStyle w:val="6"/>
        <w:spacing w:before="5"/>
      </w:pPr>
    </w:p>
    <w:p w14:paraId="1349AB79">
      <w:pPr>
        <w:pStyle w:val="8"/>
        <w:numPr>
          <w:ilvl w:val="0"/>
          <w:numId w:val="13"/>
        </w:numPr>
        <w:tabs>
          <w:tab w:val="left" w:pos="540"/>
          <w:tab w:val="left" w:pos="599"/>
        </w:tabs>
        <w:spacing w:before="0" w:after="0" w:line="484" w:lineRule="auto"/>
        <w:ind w:left="540" w:right="5407" w:hanging="181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language-independent Interlingua representation.</w:t>
      </w:r>
    </w:p>
    <w:p w14:paraId="237A1E0D">
      <w:pPr>
        <w:pStyle w:val="8"/>
        <w:numPr>
          <w:ilvl w:val="0"/>
          <w:numId w:val="13"/>
        </w:numPr>
        <w:tabs>
          <w:tab w:val="left" w:pos="540"/>
          <w:tab w:val="left" w:pos="599"/>
        </w:tabs>
        <w:spacing w:before="0" w:after="0" w:line="484" w:lineRule="auto"/>
        <w:ind w:left="540" w:right="4999" w:hanging="181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40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possible</w:t>
      </w:r>
      <w:r>
        <w:rPr>
          <w:spacing w:val="-7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8"/>
          <w:sz w:val="24"/>
        </w:rPr>
        <w:t xml:space="preserve"> </w:t>
      </w:r>
      <w:r>
        <w:rPr>
          <w:sz w:val="24"/>
        </w:rPr>
        <w:t>candidates from the Interlingua representation.</w:t>
      </w:r>
    </w:p>
    <w:p w14:paraId="6395F54C">
      <w:pPr>
        <w:pStyle w:val="8"/>
        <w:numPr>
          <w:ilvl w:val="0"/>
          <w:numId w:val="13"/>
        </w:numPr>
        <w:tabs>
          <w:tab w:val="left" w:pos="600"/>
        </w:tabs>
        <w:spacing w:before="0" w:after="0" w:line="275" w:lineRule="exact"/>
        <w:ind w:left="600" w:right="0" w:hanging="24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scoring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0A8C833D">
      <w:pPr>
        <w:pStyle w:val="8"/>
        <w:numPr>
          <w:ilvl w:val="1"/>
          <w:numId w:val="13"/>
        </w:numPr>
        <w:tabs>
          <w:tab w:val="left" w:pos="945"/>
        </w:tabs>
        <w:spacing w:before="275" w:after="0" w:line="240" w:lineRule="auto"/>
        <w:ind w:left="945" w:right="0" w:hanging="225"/>
        <w:jc w:val="left"/>
        <w:rPr>
          <w:sz w:val="24"/>
        </w:rPr>
      </w:pPr>
      <w:r>
        <w:rPr>
          <w:sz w:val="24"/>
        </w:rPr>
        <w:t>Translation</w:t>
      </w:r>
      <w:r>
        <w:rPr>
          <w:spacing w:val="-2"/>
          <w:sz w:val="24"/>
        </w:rPr>
        <w:t xml:space="preserve"> probability</w:t>
      </w:r>
    </w:p>
    <w:p w14:paraId="37A451F2">
      <w:pPr>
        <w:pStyle w:val="6"/>
        <w:spacing w:before="5"/>
      </w:pPr>
    </w:p>
    <w:p w14:paraId="370DAFCE">
      <w:pPr>
        <w:pStyle w:val="8"/>
        <w:numPr>
          <w:ilvl w:val="1"/>
          <w:numId w:val="13"/>
        </w:numPr>
        <w:tabs>
          <w:tab w:val="left" w:pos="960"/>
        </w:tabs>
        <w:spacing w:before="0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probability</w:t>
      </w:r>
    </w:p>
    <w:p w14:paraId="1D1E5814">
      <w:pPr>
        <w:pStyle w:val="6"/>
        <w:spacing w:before="5"/>
      </w:pPr>
    </w:p>
    <w:p w14:paraId="537793D4">
      <w:pPr>
        <w:pStyle w:val="8"/>
        <w:numPr>
          <w:ilvl w:val="1"/>
          <w:numId w:val="13"/>
        </w:numPr>
        <w:tabs>
          <w:tab w:val="left" w:pos="945"/>
        </w:tabs>
        <w:spacing w:before="0" w:after="0" w:line="240" w:lineRule="auto"/>
        <w:ind w:left="945" w:right="0" w:hanging="225"/>
        <w:jc w:val="left"/>
        <w:rPr>
          <w:sz w:val="24"/>
        </w:rPr>
      </w:pPr>
      <w:r>
        <w:rPr>
          <w:spacing w:val="-2"/>
          <w:sz w:val="24"/>
        </w:rPr>
        <w:t>Fluency</w:t>
      </w:r>
    </w:p>
    <w:p w14:paraId="7385589F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40A21DEC">
      <w:pPr>
        <w:pStyle w:val="8"/>
        <w:numPr>
          <w:ilvl w:val="1"/>
          <w:numId w:val="13"/>
        </w:numPr>
        <w:tabs>
          <w:tab w:val="left" w:pos="960"/>
        </w:tabs>
        <w:spacing w:before="66" w:after="0" w:line="240" w:lineRule="auto"/>
        <w:ind w:left="960" w:right="0" w:hanging="240"/>
        <w:jc w:val="left"/>
        <w:rPr>
          <w:sz w:val="24"/>
        </w:rPr>
      </w:pPr>
      <w:r>
        <w:rPr>
          <w:sz w:val="24"/>
        </w:rPr>
        <w:t>Word-order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compatibility</w:t>
      </w:r>
    </w:p>
    <w:p w14:paraId="67B6B696">
      <w:pPr>
        <w:pStyle w:val="6"/>
        <w:spacing w:before="2"/>
      </w:pPr>
    </w:p>
    <w:p w14:paraId="01987C92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candidate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highest </w:t>
      </w:r>
      <w:r>
        <w:rPr>
          <w:spacing w:val="-2"/>
          <w:sz w:val="24"/>
        </w:rPr>
        <w:t>score.</w:t>
      </w:r>
    </w:p>
    <w:p w14:paraId="49EFF771">
      <w:pPr>
        <w:pStyle w:val="6"/>
        <w:spacing w:before="6"/>
      </w:pPr>
    </w:p>
    <w:p w14:paraId="036AE2DA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2"/>
          <w:sz w:val="24"/>
        </w:rPr>
        <w:t xml:space="preserve"> checking.</w:t>
      </w:r>
    </w:p>
    <w:p w14:paraId="0CA2EDE6">
      <w:pPr>
        <w:pStyle w:val="6"/>
        <w:spacing w:before="2"/>
      </w:pPr>
    </w:p>
    <w:p w14:paraId="4488CD5C">
      <w:pPr>
        <w:pStyle w:val="8"/>
        <w:numPr>
          <w:ilvl w:val="0"/>
          <w:numId w:val="1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translation.</w:t>
      </w:r>
    </w:p>
    <w:p w14:paraId="3E9EDFAB">
      <w:pPr>
        <w:pStyle w:val="6"/>
        <w:spacing w:before="5"/>
      </w:pPr>
    </w:p>
    <w:p w14:paraId="0EB5EB50">
      <w:pPr>
        <w:pStyle w:val="6"/>
        <w:ind w:left="360"/>
      </w:pPr>
      <w:r>
        <w:t xml:space="preserve">End </w:t>
      </w:r>
      <w:r>
        <w:rPr>
          <w:spacing w:val="-2"/>
        </w:rPr>
        <w:t>Algorithm</w:t>
      </w:r>
    </w:p>
    <w:p w14:paraId="2312BC86">
      <w:pPr>
        <w:pStyle w:val="6"/>
        <w:spacing w:before="5"/>
      </w:pPr>
    </w:p>
    <w:p w14:paraId="66F0CFE0">
      <w:pPr>
        <w:pStyle w:val="3"/>
        <w:spacing w:line="482" w:lineRule="auto"/>
        <w:ind w:right="6282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 xml:space="preserve">Sentence </w:t>
      </w:r>
      <w:r>
        <w:rPr>
          <w:spacing w:val="-2"/>
        </w:rPr>
        <w:t>Sentence</w:t>
      </w:r>
    </w:p>
    <w:p w14:paraId="1B080041">
      <w:pPr>
        <w:pStyle w:val="6"/>
        <w:spacing w:before="2"/>
        <w:ind w:left="360"/>
      </w:pPr>
      <w:r>
        <w:t>The</w:t>
      </w:r>
      <w:r>
        <w:rPr>
          <w:spacing w:val="-3"/>
        </w:rPr>
        <w:t xml:space="preserve"> </w:t>
      </w:r>
      <w:r>
        <w:t xml:space="preserve">boy is playing </w:t>
      </w:r>
      <w:r>
        <w:rPr>
          <w:spacing w:val="-2"/>
        </w:rPr>
        <w:t>football.</w:t>
      </w:r>
    </w:p>
    <w:p w14:paraId="0E54C1DB">
      <w:pPr>
        <w:pStyle w:val="6"/>
        <w:spacing w:before="5"/>
      </w:pPr>
    </w:p>
    <w:p w14:paraId="6A3188ED">
      <w:pPr>
        <w:pStyle w:val="3"/>
      </w:pPr>
      <w:r>
        <w:t>Word-Level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391FE760">
      <w:pPr>
        <w:pStyle w:val="6"/>
        <w:spacing w:before="70"/>
        <w:rPr>
          <w:b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8"/>
        <w:gridCol w:w="2545"/>
      </w:tblGrid>
      <w:tr w14:paraId="1D449AE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18" w:type="dxa"/>
          </w:tcPr>
          <w:p w14:paraId="23CCADD2">
            <w:pPr>
              <w:pStyle w:val="9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2545" w:type="dxa"/>
          </w:tcPr>
          <w:p w14:paraId="200F87DA">
            <w:pPr>
              <w:pStyle w:val="9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Role</w:t>
            </w:r>
          </w:p>
        </w:tc>
      </w:tr>
      <w:tr w14:paraId="1518A60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18" w:type="dxa"/>
          </w:tcPr>
          <w:p w14:paraId="78BBDA86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The</w:t>
            </w:r>
          </w:p>
        </w:tc>
        <w:tc>
          <w:tcPr>
            <w:tcW w:w="2545" w:type="dxa"/>
          </w:tcPr>
          <w:p w14:paraId="1DF545D2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Determiner</w:t>
            </w:r>
          </w:p>
        </w:tc>
      </w:tr>
      <w:tr w14:paraId="599E14D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018" w:type="dxa"/>
          </w:tcPr>
          <w:p w14:paraId="48D25BC2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boy</w:t>
            </w:r>
          </w:p>
        </w:tc>
        <w:tc>
          <w:tcPr>
            <w:tcW w:w="2545" w:type="dxa"/>
          </w:tcPr>
          <w:p w14:paraId="511BD383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</w:tr>
      <w:tr w14:paraId="34B082A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018" w:type="dxa"/>
          </w:tcPr>
          <w:p w14:paraId="2DF745AB">
            <w:pPr>
              <w:pStyle w:val="9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2545" w:type="dxa"/>
          </w:tcPr>
          <w:p w14:paraId="22B2B105">
            <w:pPr>
              <w:pStyle w:val="9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Present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continuous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action</w:t>
            </w:r>
          </w:p>
        </w:tc>
      </w:tr>
      <w:tr w14:paraId="1B30A51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018" w:type="dxa"/>
          </w:tcPr>
          <w:p w14:paraId="0AFB1DC7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football</w:t>
            </w:r>
          </w:p>
        </w:tc>
        <w:tc>
          <w:tcPr>
            <w:tcW w:w="2545" w:type="dxa"/>
          </w:tcPr>
          <w:p w14:paraId="3E0E56A6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</w:t>
            </w:r>
          </w:p>
        </w:tc>
      </w:tr>
    </w:tbl>
    <w:p w14:paraId="7C54F60D">
      <w:pPr>
        <w:pStyle w:val="6"/>
        <w:spacing w:before="5"/>
        <w:rPr>
          <w:b/>
        </w:rPr>
      </w:pPr>
    </w:p>
    <w:p w14:paraId="2D5F4405">
      <w:pPr>
        <w:spacing w:before="0" w:line="482" w:lineRule="auto"/>
        <w:ind w:left="360" w:right="8561" w:firstLine="0"/>
        <w:jc w:val="left"/>
        <w:rPr>
          <w:sz w:val="24"/>
        </w:rPr>
      </w:pPr>
      <w:r>
        <w:rPr>
          <w:b/>
          <w:sz w:val="24"/>
        </w:rPr>
        <w:t>Semantic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Analysis </w:t>
      </w:r>
      <w:r>
        <w:rPr>
          <w:sz w:val="24"/>
        </w:rPr>
        <w:t>Agent = Boy Action = Play Object = Football Tense = Present</w:t>
      </w:r>
    </w:p>
    <w:p w14:paraId="0F4729E6">
      <w:pPr>
        <w:pStyle w:val="6"/>
        <w:spacing w:before="6"/>
        <w:ind w:left="360"/>
      </w:pPr>
      <w:r>
        <w:t>Aspect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Progressive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Continuous</w:t>
      </w:r>
    </w:p>
    <w:p w14:paraId="0224CB11">
      <w:pPr>
        <w:pStyle w:val="6"/>
        <w:spacing w:before="3"/>
      </w:pPr>
    </w:p>
    <w:p w14:paraId="7B05F589">
      <w:pPr>
        <w:pStyle w:val="3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Interlingua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4A41AA6D">
      <w:pPr>
        <w:pStyle w:val="6"/>
        <w:spacing w:before="5"/>
        <w:rPr>
          <w:b/>
        </w:rPr>
      </w:pPr>
    </w:p>
    <w:p w14:paraId="333589CD">
      <w:pPr>
        <w:pStyle w:val="6"/>
        <w:spacing w:line="484" w:lineRule="auto"/>
        <w:ind w:left="360" w:right="6282"/>
      </w:pPr>
      <w:r>
        <w:t>The</w:t>
      </w:r>
      <w:r>
        <w:rPr>
          <w:spacing w:val="-12"/>
        </w:rPr>
        <w:t xml:space="preserve"> </w:t>
      </w:r>
      <w:r>
        <w:t>Interlingua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language-independent. </w:t>
      </w:r>
      <w:r>
        <w:rPr>
          <w:spacing w:val="-2"/>
        </w:rPr>
        <w:t>PLAY(</w:t>
      </w:r>
    </w:p>
    <w:p w14:paraId="4BF1CCD7">
      <w:pPr>
        <w:pStyle w:val="6"/>
        <w:spacing w:line="272" w:lineRule="exact"/>
        <w:ind w:left="600"/>
      </w:pPr>
      <w:r>
        <w:t>Agent:</w:t>
      </w:r>
      <w:r>
        <w:rPr>
          <w:spacing w:val="-4"/>
        </w:rPr>
        <w:t xml:space="preserve"> BOY,</w:t>
      </w:r>
    </w:p>
    <w:p w14:paraId="51F4EF12">
      <w:pPr>
        <w:pStyle w:val="6"/>
        <w:spacing w:before="5"/>
      </w:pPr>
    </w:p>
    <w:p w14:paraId="4ED6717E">
      <w:pPr>
        <w:pStyle w:val="6"/>
        <w:spacing w:line="482" w:lineRule="auto"/>
        <w:ind w:left="600" w:right="7788"/>
      </w:pPr>
      <w:r>
        <w:t>Object: FOOTBALL, Tense: PRESENT, Aspect:</w:t>
      </w:r>
      <w:r>
        <w:rPr>
          <w:spacing w:val="-15"/>
        </w:rPr>
        <w:t xml:space="preserve"> </w:t>
      </w:r>
      <w:r>
        <w:t>PROGRESSIVE</w:t>
      </w:r>
    </w:p>
    <w:p w14:paraId="25673FA1">
      <w:pPr>
        <w:spacing w:before="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6A2A503B">
      <w:pPr>
        <w:spacing w:after="0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7A6855D3">
      <w:pPr>
        <w:pStyle w:val="6"/>
        <w:spacing w:before="66"/>
        <w:ind w:left="360"/>
      </w:pPr>
      <w:r>
        <w:t>Another</w:t>
      </w:r>
      <w:r>
        <w:rPr>
          <w:spacing w:val="-2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2D495BCE">
      <w:pPr>
        <w:pStyle w:val="6"/>
        <w:spacing w:before="2"/>
      </w:pPr>
    </w:p>
    <w:p w14:paraId="3F864BA2">
      <w:pPr>
        <w:pStyle w:val="6"/>
        <w:spacing w:line="484" w:lineRule="auto"/>
        <w:ind w:left="360" w:right="8668"/>
      </w:pPr>
      <w:r>
        <w:t>Action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PLAY Agent = BOY</w:t>
      </w:r>
    </w:p>
    <w:p w14:paraId="513C52A5">
      <w:pPr>
        <w:pStyle w:val="6"/>
        <w:spacing w:line="484" w:lineRule="auto"/>
        <w:ind w:left="360" w:right="7925"/>
      </w:pPr>
      <w:r>
        <w:t>Object = FOOTBALL Tense = PRESENT Aspect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CONTINUOUS</w:t>
      </w:r>
    </w:p>
    <w:p w14:paraId="4AB799CD">
      <w:pPr>
        <w:pStyle w:val="6"/>
        <w:spacing w:line="272" w:lineRule="exact"/>
        <w:ind w:left="360"/>
      </w:pPr>
      <w:r>
        <w:t>This</w:t>
      </w:r>
      <w:r>
        <w:rPr>
          <w:spacing w:val="-3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meaning</w:t>
      </w:r>
      <w:r>
        <w:rPr>
          <w:b/>
          <w:spacing w:val="-1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copying</w:t>
      </w:r>
      <w:r>
        <w:rPr>
          <w:spacing w:val="-2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3245A228">
      <w:pPr>
        <w:pStyle w:val="6"/>
        <w:spacing w:before="2"/>
      </w:pPr>
    </w:p>
    <w:p w14:paraId="61158385">
      <w:pPr>
        <w:pStyle w:val="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Tamil</w:t>
      </w:r>
      <w:r>
        <w:rPr>
          <w:spacing w:val="-1"/>
        </w:rPr>
        <w:t xml:space="preserve"> </w:t>
      </w:r>
      <w:r>
        <w:rPr>
          <w:spacing w:val="-2"/>
        </w:rPr>
        <w:t>Translations</w:t>
      </w:r>
    </w:p>
    <w:p w14:paraId="7641D4B3">
      <w:pPr>
        <w:pStyle w:val="6"/>
        <w:spacing w:before="5"/>
        <w:rPr>
          <w:b/>
        </w:rPr>
      </w:pPr>
    </w:p>
    <w:p w14:paraId="38028DA8">
      <w:pPr>
        <w:pStyle w:val="6"/>
        <w:ind w:left="360"/>
      </w:pPr>
      <w:r>
        <w:t>Possible</w:t>
      </w:r>
      <w:r>
        <w:rPr>
          <w:spacing w:val="-3"/>
        </w:rPr>
        <w:t xml:space="preserve"> </w:t>
      </w:r>
      <w:r>
        <w:t>candidates</w:t>
      </w:r>
      <w:r>
        <w:rPr>
          <w:spacing w:val="-2"/>
        </w:rPr>
        <w:t xml:space="preserve"> include:</w:t>
      </w:r>
    </w:p>
    <w:p w14:paraId="523829F8">
      <w:pPr>
        <w:pStyle w:val="6"/>
        <w:spacing w:before="3"/>
      </w:pPr>
    </w:p>
    <w:p w14:paraId="37E78CC3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05180A81">
      <w:pPr>
        <w:pStyle w:val="6"/>
        <w:spacing w:before="6"/>
        <w:rPr>
          <w:b/>
        </w:rPr>
      </w:pPr>
    </w:p>
    <w:p w14:paraId="31FDAE6E">
      <w:pPr>
        <w:spacing w:before="0"/>
        <w:ind w:left="360" w:right="0" w:firstLine="0"/>
        <w:jc w:val="left"/>
        <w:rPr>
          <w:b/>
          <w:bCs/>
          <w:sz w:val="24"/>
          <w:szCs w:val="24"/>
        </w:rPr>
      </w:pPr>
      <w:r>
        <w:rPr>
          <w:rFonts w:ascii="Nirmala UI" w:hAnsi="Nirmala UI" w:eastAsia="Nirmala UI" w:cs="Nirmala UI"/>
          <w:b/>
          <w:bCs/>
          <w:sz w:val="24"/>
          <w:szCs w:val="24"/>
        </w:rPr>
        <w:t>சிறுவன்</w:t>
      </w:r>
      <w:r>
        <w:rPr>
          <w:rFonts w:ascii="Nirmala UI" w:hAnsi="Nirmala UI" w:eastAsia="Nirmala UI" w:cs="Nirmala UI"/>
          <w:b/>
          <w:bCs/>
          <w:spacing w:val="16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z w:val="24"/>
          <w:szCs w:val="24"/>
        </w:rPr>
        <w:t>கால்பந்து</w:t>
      </w:r>
      <w:r>
        <w:rPr>
          <w:rFonts w:ascii="Nirmala UI" w:hAnsi="Nirmala UI" w:eastAsia="Nirmala UI" w:cs="Nirmala UI"/>
          <w:b/>
          <w:bCs/>
          <w:spacing w:val="16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z w:val="24"/>
          <w:szCs w:val="24"/>
        </w:rPr>
        <w:t>விளையாடிக்</w:t>
      </w:r>
      <w:r>
        <w:rPr>
          <w:rFonts w:ascii="Nirmala UI" w:hAnsi="Nirmala UI" w:eastAsia="Nirmala UI" w:cs="Nirmala UI"/>
          <w:b/>
          <w:bCs/>
          <w:spacing w:val="17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pacing w:val="-2"/>
          <w:sz w:val="24"/>
          <w:szCs w:val="24"/>
        </w:rPr>
        <w:t>ககாண்டிருக்கிறான்</w:t>
      </w:r>
      <w:r>
        <w:rPr>
          <w:b/>
          <w:bCs/>
          <w:spacing w:val="-2"/>
          <w:sz w:val="24"/>
          <w:szCs w:val="24"/>
        </w:rPr>
        <w:t>.</w:t>
      </w:r>
    </w:p>
    <w:p w14:paraId="314136D2">
      <w:pPr>
        <w:pStyle w:val="6"/>
        <w:spacing w:before="3"/>
        <w:rPr>
          <w:b/>
        </w:rPr>
      </w:pPr>
    </w:p>
    <w:p w14:paraId="7CDDA2E2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3A0B9315">
      <w:pPr>
        <w:pStyle w:val="6"/>
        <w:spacing w:before="3"/>
        <w:rPr>
          <w:b/>
        </w:rPr>
      </w:pPr>
    </w:p>
    <w:p w14:paraId="3629A1EA">
      <w:pPr>
        <w:spacing w:before="0"/>
        <w:ind w:left="360" w:right="0" w:firstLine="0"/>
        <w:jc w:val="left"/>
        <w:rPr>
          <w:b/>
          <w:bCs/>
          <w:sz w:val="24"/>
          <w:szCs w:val="24"/>
        </w:rPr>
      </w:pPr>
      <w:r>
        <w:rPr>
          <w:rFonts w:ascii="Nirmala UI" w:hAnsi="Nirmala UI" w:eastAsia="Nirmala UI" w:cs="Nirmala UI"/>
          <w:b/>
          <w:bCs/>
          <w:sz w:val="24"/>
          <w:szCs w:val="24"/>
        </w:rPr>
        <w:t>ளபயன்</w:t>
      </w:r>
      <w:r>
        <w:rPr>
          <w:rFonts w:ascii="Nirmala UI" w:hAnsi="Nirmala UI" w:eastAsia="Nirmala UI" w:cs="Nirmala UI"/>
          <w:b/>
          <w:bCs/>
          <w:spacing w:val="28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z w:val="24"/>
          <w:szCs w:val="24"/>
        </w:rPr>
        <w:t>கால்பந்து</w:t>
      </w:r>
      <w:r>
        <w:rPr>
          <w:rFonts w:ascii="Nirmala UI" w:hAnsi="Nirmala UI" w:eastAsia="Nirmala UI" w:cs="Nirmala UI"/>
          <w:b/>
          <w:bCs/>
          <w:spacing w:val="28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pacing w:val="-2"/>
          <w:sz w:val="24"/>
          <w:szCs w:val="24"/>
        </w:rPr>
        <w:t>விளையாடுகிறான்</w:t>
      </w:r>
      <w:r>
        <w:rPr>
          <w:b/>
          <w:bCs/>
          <w:spacing w:val="-2"/>
          <w:sz w:val="24"/>
          <w:szCs w:val="24"/>
        </w:rPr>
        <w:t>.</w:t>
      </w:r>
    </w:p>
    <w:p w14:paraId="726BC179">
      <w:pPr>
        <w:pStyle w:val="6"/>
        <w:spacing w:before="4"/>
        <w:rPr>
          <w:b/>
        </w:rPr>
      </w:pPr>
    </w:p>
    <w:p w14:paraId="6850959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00ABEB5E">
      <w:pPr>
        <w:pStyle w:val="6"/>
        <w:spacing w:before="6"/>
        <w:rPr>
          <w:b/>
        </w:rPr>
      </w:pPr>
    </w:p>
    <w:p w14:paraId="4D62AB77">
      <w:pPr>
        <w:spacing w:before="0"/>
        <w:ind w:left="360" w:right="0" w:firstLine="0"/>
        <w:jc w:val="left"/>
        <w:rPr>
          <w:b/>
          <w:bCs/>
          <w:sz w:val="24"/>
          <w:szCs w:val="24"/>
        </w:rPr>
      </w:pPr>
      <w:r>
        <w:rPr>
          <w:rFonts w:ascii="Nirmala UI" w:hAnsi="Nirmala UI" w:eastAsia="Nirmala UI" w:cs="Nirmala UI"/>
          <w:b/>
          <w:bCs/>
          <w:sz w:val="24"/>
          <w:szCs w:val="24"/>
        </w:rPr>
        <w:t>சிறுவன்</w:t>
      </w:r>
      <w:r>
        <w:rPr>
          <w:rFonts w:ascii="Nirmala UI" w:hAnsi="Nirmala UI" w:eastAsia="Nirmala UI" w:cs="Nirmala UI"/>
          <w:b/>
          <w:bCs/>
          <w:spacing w:val="-7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z w:val="24"/>
          <w:szCs w:val="24"/>
        </w:rPr>
        <w:t>கால்பந்ளை</w:t>
      </w:r>
      <w:r>
        <w:rPr>
          <w:rFonts w:ascii="Nirmala UI" w:hAnsi="Nirmala UI" w:eastAsia="Nirmala UI" w:cs="Nirmala UI"/>
          <w:b/>
          <w:bCs/>
          <w:spacing w:val="-5"/>
          <w:sz w:val="24"/>
          <w:szCs w:val="24"/>
        </w:rPr>
        <w:t xml:space="preserve"> </w:t>
      </w:r>
      <w:r>
        <w:rPr>
          <w:rFonts w:ascii="Nirmala UI" w:hAnsi="Nirmala UI" w:eastAsia="Nirmala UI" w:cs="Nirmala UI"/>
          <w:b/>
          <w:bCs/>
          <w:spacing w:val="-2"/>
          <w:sz w:val="24"/>
          <w:szCs w:val="24"/>
        </w:rPr>
        <w:t>விளையாடுகிறான்</w:t>
      </w:r>
      <w:r>
        <w:rPr>
          <w:b/>
          <w:bCs/>
          <w:spacing w:val="-2"/>
          <w:sz w:val="24"/>
          <w:szCs w:val="24"/>
        </w:rPr>
        <w:t>.</w:t>
      </w:r>
    </w:p>
    <w:p w14:paraId="5FB7B115">
      <w:pPr>
        <w:pStyle w:val="6"/>
        <w:spacing w:before="1"/>
        <w:rPr>
          <w:b/>
        </w:rPr>
      </w:pPr>
    </w:p>
    <w:p w14:paraId="4065013B"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Candidate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continuous </w:t>
      </w:r>
      <w:r>
        <w:rPr>
          <w:spacing w:val="-2"/>
          <w:sz w:val="24"/>
        </w:rPr>
        <w:t>meaning.</w:t>
      </w:r>
    </w:p>
    <w:p w14:paraId="6B701533">
      <w:pPr>
        <w:pStyle w:val="6"/>
        <w:spacing w:before="5"/>
      </w:pPr>
    </w:p>
    <w:p w14:paraId="7D69F5F8">
      <w:pPr>
        <w:pStyle w:val="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rPr>
          <w:spacing w:val="-2"/>
        </w:rPr>
        <w:t>Scoring</w:t>
      </w:r>
    </w:p>
    <w:p w14:paraId="55A2B72A">
      <w:pPr>
        <w:pStyle w:val="6"/>
        <w:spacing w:before="5"/>
        <w:rPr>
          <w:b/>
        </w:rPr>
      </w:pPr>
    </w:p>
    <w:p w14:paraId="497D91CA">
      <w:pPr>
        <w:pStyle w:val="6"/>
        <w:spacing w:line="482" w:lineRule="auto"/>
        <w:ind w:left="360" w:right="1872"/>
      </w:pPr>
      <w:r>
        <w:t>The</w:t>
      </w:r>
      <w:r>
        <w:rPr>
          <w:spacing w:val="-6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likelihood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fluency. A conceptual scoring formula is:</w:t>
      </w:r>
    </w:p>
    <w:p w14:paraId="132754EA">
      <w:pPr>
        <w:pStyle w:val="6"/>
        <w:spacing w:before="2"/>
        <w:ind w:left="360"/>
      </w:pPr>
      <w:r>
        <w:rPr>
          <w:spacing w:val="-2"/>
        </w:rPr>
        <w:t>Where:</w:t>
      </w:r>
    </w:p>
    <w:p w14:paraId="2DA5617F">
      <w:pPr>
        <w:pStyle w:val="6"/>
        <w:spacing w:before="5"/>
      </w:pPr>
    </w:p>
    <w:p w14:paraId="67079B99">
      <w:pPr>
        <w:pStyle w:val="6"/>
        <w:tabs>
          <w:tab w:val="left" w:pos="1080"/>
        </w:tabs>
        <w:ind w:left="720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t>=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sentence</w:t>
      </w:r>
    </w:p>
    <w:p w14:paraId="26A01FBC">
      <w:pPr>
        <w:pStyle w:val="6"/>
        <w:tabs>
          <w:tab w:val="left" w:pos="1080"/>
        </w:tabs>
        <w:ind w:left="720"/>
      </w:pP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t>=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sentence</w:t>
      </w:r>
    </w:p>
    <w:p w14:paraId="6BDF87C0">
      <w:pPr>
        <w:pStyle w:val="8"/>
        <w:numPr>
          <w:ilvl w:val="0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Translation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2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correspondence.</w:t>
      </w:r>
    </w:p>
    <w:p w14:paraId="1B320FC1">
      <w:pPr>
        <w:pStyle w:val="8"/>
        <w:numPr>
          <w:ilvl w:val="0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fluency.</w:t>
      </w:r>
    </w:p>
    <w:p w14:paraId="34B54673">
      <w:pPr>
        <w:pStyle w:val="8"/>
        <w:numPr>
          <w:ilvl w:val="0"/>
          <w:numId w:val="14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4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2"/>
          <w:sz w:val="24"/>
        </w:rPr>
        <w:t xml:space="preserve"> correctness.</w:t>
      </w:r>
    </w:p>
    <w:p w14:paraId="7AC9DE04">
      <w:pPr>
        <w:pStyle w:val="6"/>
        <w:spacing w:before="3"/>
      </w:pPr>
    </w:p>
    <w:p w14:paraId="1FF56BB8">
      <w:pPr>
        <w:pStyle w:val="3"/>
      </w:pPr>
      <w:r>
        <w:t>Example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2"/>
        </w:rPr>
        <w:t>Scores</w:t>
      </w:r>
    </w:p>
    <w:p w14:paraId="399FD690">
      <w:pPr>
        <w:pStyle w:val="6"/>
        <w:spacing w:before="71" w:after="1"/>
        <w:rPr>
          <w:b/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2022"/>
        <w:gridCol w:w="893"/>
        <w:gridCol w:w="2168"/>
        <w:gridCol w:w="1485"/>
      </w:tblGrid>
      <w:tr w14:paraId="231E779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232" w:type="dxa"/>
          </w:tcPr>
          <w:p w14:paraId="04765712">
            <w:pPr>
              <w:pStyle w:val="9"/>
              <w:spacing w:before="23"/>
              <w:ind w:left="3" w:right="7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Candidate</w:t>
            </w:r>
          </w:p>
        </w:tc>
        <w:tc>
          <w:tcPr>
            <w:tcW w:w="2022" w:type="dxa"/>
          </w:tcPr>
          <w:p w14:paraId="68EE9385">
            <w:pPr>
              <w:pStyle w:val="9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Meaning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Accuracy</w:t>
            </w:r>
          </w:p>
        </w:tc>
        <w:tc>
          <w:tcPr>
            <w:tcW w:w="893" w:type="dxa"/>
          </w:tcPr>
          <w:p w14:paraId="6C198467">
            <w:pPr>
              <w:pStyle w:val="9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Fluency</w:t>
            </w:r>
          </w:p>
        </w:tc>
        <w:tc>
          <w:tcPr>
            <w:tcW w:w="2168" w:type="dxa"/>
          </w:tcPr>
          <w:p w14:paraId="2966D021">
            <w:pPr>
              <w:pStyle w:val="9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Tense/Aspect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Match</w:t>
            </w:r>
          </w:p>
        </w:tc>
        <w:tc>
          <w:tcPr>
            <w:tcW w:w="1485" w:type="dxa"/>
          </w:tcPr>
          <w:p w14:paraId="5A18168B">
            <w:pPr>
              <w:pStyle w:val="9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Score</w:t>
            </w:r>
          </w:p>
        </w:tc>
      </w:tr>
      <w:tr w14:paraId="1E2D420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232" w:type="dxa"/>
          </w:tcPr>
          <w:p w14:paraId="5FE40B80">
            <w:pPr>
              <w:pStyle w:val="9"/>
              <w:spacing w:before="22"/>
              <w:ind w:lef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Candidate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022" w:type="dxa"/>
          </w:tcPr>
          <w:p w14:paraId="4EDBAD7F">
            <w:pPr>
              <w:pStyle w:val="9"/>
              <w:spacing w:before="22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0.98</w:t>
            </w:r>
          </w:p>
        </w:tc>
        <w:tc>
          <w:tcPr>
            <w:tcW w:w="893" w:type="dxa"/>
          </w:tcPr>
          <w:p w14:paraId="16983B08">
            <w:pPr>
              <w:pStyle w:val="9"/>
              <w:spacing w:before="2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0.96</w:t>
            </w:r>
          </w:p>
        </w:tc>
        <w:tc>
          <w:tcPr>
            <w:tcW w:w="2168" w:type="dxa"/>
          </w:tcPr>
          <w:p w14:paraId="4AD8418B">
            <w:pPr>
              <w:pStyle w:val="9"/>
              <w:spacing w:before="22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1.00</w:t>
            </w:r>
          </w:p>
        </w:tc>
        <w:tc>
          <w:tcPr>
            <w:tcW w:w="1485" w:type="dxa"/>
          </w:tcPr>
          <w:p w14:paraId="2DDB221D">
            <w:pPr>
              <w:pStyle w:val="9"/>
              <w:spacing w:before="22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0.98</w:t>
            </w:r>
          </w:p>
        </w:tc>
      </w:tr>
      <w:tr w14:paraId="244C05E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32" w:type="dxa"/>
          </w:tcPr>
          <w:p w14:paraId="47C561C1">
            <w:pPr>
              <w:pStyle w:val="9"/>
              <w:spacing w:before="25" w:line="275" w:lineRule="exact"/>
              <w:ind w:lef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Candidate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022" w:type="dxa"/>
          </w:tcPr>
          <w:p w14:paraId="7D95424C">
            <w:pPr>
              <w:pStyle w:val="9"/>
              <w:spacing w:before="25" w:line="275" w:lineRule="exact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0.94</w:t>
            </w:r>
          </w:p>
        </w:tc>
        <w:tc>
          <w:tcPr>
            <w:tcW w:w="893" w:type="dxa"/>
          </w:tcPr>
          <w:p w14:paraId="236F231E">
            <w:pPr>
              <w:pStyle w:val="9"/>
              <w:spacing w:before="25" w:line="275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0.97</w:t>
            </w:r>
          </w:p>
        </w:tc>
        <w:tc>
          <w:tcPr>
            <w:tcW w:w="2168" w:type="dxa"/>
          </w:tcPr>
          <w:p w14:paraId="5227684B">
            <w:pPr>
              <w:pStyle w:val="9"/>
              <w:spacing w:before="25" w:line="275" w:lineRule="exact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0.75</w:t>
            </w:r>
          </w:p>
        </w:tc>
        <w:tc>
          <w:tcPr>
            <w:tcW w:w="1485" w:type="dxa"/>
          </w:tcPr>
          <w:p w14:paraId="1D4E471A">
            <w:pPr>
              <w:pStyle w:val="9"/>
              <w:spacing w:before="25" w:line="275" w:lineRule="exact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0.90</w:t>
            </w:r>
          </w:p>
        </w:tc>
      </w:tr>
    </w:tbl>
    <w:p w14:paraId="78FC0A35">
      <w:pPr>
        <w:pStyle w:val="9"/>
        <w:spacing w:after="0" w:line="275" w:lineRule="exact"/>
        <w:rPr>
          <w:rFonts w:ascii="Times New Roman"/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65A98DF2">
      <w:pPr>
        <w:pStyle w:val="6"/>
        <w:spacing w:before="4"/>
        <w:rPr>
          <w:b/>
          <w:sz w:val="2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2"/>
        <w:gridCol w:w="2022"/>
        <w:gridCol w:w="893"/>
        <w:gridCol w:w="2168"/>
        <w:gridCol w:w="1485"/>
      </w:tblGrid>
      <w:tr w14:paraId="59CC2A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232" w:type="dxa"/>
          </w:tcPr>
          <w:p w14:paraId="1A0FA9D1">
            <w:pPr>
              <w:pStyle w:val="9"/>
              <w:spacing w:before="23"/>
              <w:ind w:left="3" w:right="7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Candidate</w:t>
            </w:r>
          </w:p>
        </w:tc>
        <w:tc>
          <w:tcPr>
            <w:tcW w:w="2022" w:type="dxa"/>
          </w:tcPr>
          <w:p w14:paraId="258A3CB4">
            <w:pPr>
              <w:pStyle w:val="9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Meaning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Accuracy</w:t>
            </w:r>
          </w:p>
        </w:tc>
        <w:tc>
          <w:tcPr>
            <w:tcW w:w="893" w:type="dxa"/>
          </w:tcPr>
          <w:p w14:paraId="607EB57A">
            <w:pPr>
              <w:pStyle w:val="9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Fluency</w:t>
            </w:r>
          </w:p>
        </w:tc>
        <w:tc>
          <w:tcPr>
            <w:tcW w:w="2168" w:type="dxa"/>
          </w:tcPr>
          <w:p w14:paraId="55834490">
            <w:pPr>
              <w:pStyle w:val="9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Tense/Aspect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Match</w:t>
            </w:r>
          </w:p>
        </w:tc>
        <w:tc>
          <w:tcPr>
            <w:tcW w:w="1485" w:type="dxa"/>
          </w:tcPr>
          <w:p w14:paraId="78DED98E">
            <w:pPr>
              <w:pStyle w:val="9"/>
              <w:spacing w:before="23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Overall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Score</w:t>
            </w:r>
          </w:p>
        </w:tc>
      </w:tr>
      <w:tr w14:paraId="71E7B9A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232" w:type="dxa"/>
          </w:tcPr>
          <w:p w14:paraId="571E642C">
            <w:pPr>
              <w:pStyle w:val="9"/>
              <w:spacing w:before="25"/>
              <w:ind w:left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Candidate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022" w:type="dxa"/>
          </w:tcPr>
          <w:p w14:paraId="6BE34008">
            <w:pPr>
              <w:pStyle w:val="9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0.85</w:t>
            </w:r>
          </w:p>
        </w:tc>
        <w:tc>
          <w:tcPr>
            <w:tcW w:w="893" w:type="dxa"/>
          </w:tcPr>
          <w:p w14:paraId="7839A059">
            <w:pPr>
              <w:pStyle w:val="9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0.82</w:t>
            </w:r>
          </w:p>
        </w:tc>
        <w:tc>
          <w:tcPr>
            <w:tcW w:w="2168" w:type="dxa"/>
          </w:tcPr>
          <w:p w14:paraId="0EB3F81C">
            <w:pPr>
              <w:pStyle w:val="9"/>
              <w:spacing w:before="2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0.80</w:t>
            </w:r>
          </w:p>
        </w:tc>
        <w:tc>
          <w:tcPr>
            <w:tcW w:w="1485" w:type="dxa"/>
          </w:tcPr>
          <w:p w14:paraId="767465EC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0.82</w:t>
            </w:r>
          </w:p>
        </w:tc>
      </w:tr>
    </w:tbl>
    <w:p w14:paraId="4B330785">
      <w:pPr>
        <w:pStyle w:val="6"/>
        <w:spacing w:before="6"/>
        <w:rPr>
          <w:b/>
        </w:rPr>
      </w:pPr>
    </w:p>
    <w:p w14:paraId="66231482">
      <w:pPr>
        <w:pStyle w:val="6"/>
        <w:ind w:left="360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highest-scoring</w:t>
      </w:r>
      <w:r>
        <w:rPr>
          <w:spacing w:val="-1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b/>
        </w:rPr>
        <w:t>Candidate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1</w:t>
      </w:r>
      <w:r>
        <w:rPr>
          <w:spacing w:val="-5"/>
        </w:rPr>
        <w:t>.</w:t>
      </w:r>
    </w:p>
    <w:p w14:paraId="55943C19">
      <w:pPr>
        <w:pStyle w:val="6"/>
        <w:spacing w:before="2"/>
      </w:pPr>
    </w:p>
    <w:p w14:paraId="7A6748FF">
      <w:pPr>
        <w:pStyle w:val="3"/>
        <w:spacing w:before="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Translated</w:t>
      </w:r>
      <w:r>
        <w:rPr>
          <w:spacing w:val="-1"/>
        </w:rPr>
        <w:t xml:space="preserve"> </w:t>
      </w:r>
      <w:r>
        <w:rPr>
          <w:spacing w:val="-2"/>
        </w:rPr>
        <w:t>Sentence</w:t>
      </w:r>
    </w:p>
    <w:p w14:paraId="0BF454F8">
      <w:pPr>
        <w:pStyle w:val="6"/>
        <w:spacing w:before="5"/>
        <w:rPr>
          <w:b/>
        </w:rPr>
      </w:pPr>
    </w:p>
    <w:p w14:paraId="513B5845">
      <w:pPr>
        <w:spacing w:before="0" w:line="451" w:lineRule="auto"/>
        <w:ind w:left="360" w:right="2454" w:firstLine="0"/>
        <w:jc w:val="left"/>
        <w:rPr>
          <w:b/>
          <w:bCs/>
          <w:sz w:val="24"/>
          <w:szCs w:val="24"/>
        </w:rPr>
      </w:pPr>
      <w:r>
        <w:rPr>
          <w:rFonts w:ascii="Nirmala UI" w:hAnsi="Nirmala UI" w:eastAsia="Nirmala UI" w:cs="Nirmala UI"/>
          <w:b/>
          <w:bCs/>
          <w:sz w:val="24"/>
          <w:szCs w:val="24"/>
        </w:rPr>
        <w:t>சிறுவன் கால்பந்து விளையாடிக் ககாண்டிருக்கிறான்</w:t>
      </w:r>
      <w:r>
        <w:rPr>
          <w:b/>
          <w:bCs/>
          <w:sz w:val="24"/>
          <w:szCs w:val="24"/>
        </w:rPr>
        <w:t>. Meaning in English</w:t>
      </w:r>
    </w:p>
    <w:p w14:paraId="07413036">
      <w:pPr>
        <w:pStyle w:val="6"/>
        <w:spacing w:before="35"/>
        <w:ind w:left="360"/>
      </w:pPr>
      <w:r>
        <w:t>The</w:t>
      </w:r>
      <w:r>
        <w:rPr>
          <w:spacing w:val="-3"/>
        </w:rPr>
        <w:t xml:space="preserve"> </w:t>
      </w:r>
      <w:r>
        <w:t xml:space="preserve">boy is playing </w:t>
      </w:r>
      <w:r>
        <w:rPr>
          <w:spacing w:val="-2"/>
        </w:rPr>
        <w:t>football.</w:t>
      </w:r>
    </w:p>
    <w:p w14:paraId="14958FF8">
      <w:pPr>
        <w:pStyle w:val="6"/>
        <w:spacing w:before="4"/>
      </w:pPr>
    </w:p>
    <w:p w14:paraId="474BB5A5">
      <w:pPr>
        <w:pStyle w:val="3"/>
        <w:spacing w:before="1"/>
      </w:pPr>
      <w:r>
        <w:t>Evaluation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00977429">
      <w:pPr>
        <w:pStyle w:val="6"/>
        <w:spacing w:before="5"/>
        <w:rPr>
          <w:b/>
        </w:rPr>
      </w:pPr>
    </w:p>
    <w:p w14:paraId="3A7BC426">
      <w:pPr>
        <w:pStyle w:val="8"/>
        <w:numPr>
          <w:ilvl w:val="0"/>
          <w:numId w:val="15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Interlingua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Reduces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Ambiguity</w:t>
      </w:r>
    </w:p>
    <w:p w14:paraId="3CB00723">
      <w:pPr>
        <w:pStyle w:val="6"/>
        <w:spacing w:before="2"/>
        <w:rPr>
          <w:b/>
        </w:rPr>
      </w:pPr>
    </w:p>
    <w:p w14:paraId="16ADCFC4">
      <w:pPr>
        <w:pStyle w:val="6"/>
        <w:spacing w:before="1"/>
        <w:ind w:left="360"/>
      </w:pPr>
      <w:r>
        <w:t>The</w:t>
      </w:r>
      <w:r>
        <w:rPr>
          <w:spacing w:val="-2"/>
        </w:rPr>
        <w:t xml:space="preserve"> </w:t>
      </w:r>
      <w:r>
        <w:t>Interlingua</w:t>
      </w:r>
      <w:r>
        <w:rPr>
          <w:spacing w:val="-2"/>
        </w:rPr>
        <w:t xml:space="preserve"> </w:t>
      </w:r>
      <w:r>
        <w:t>explicitly</w:t>
      </w:r>
      <w:r>
        <w:rPr>
          <w:spacing w:val="-2"/>
        </w:rPr>
        <w:t xml:space="preserve"> represents:</w:t>
      </w:r>
    </w:p>
    <w:p w14:paraId="6C165BC0">
      <w:pPr>
        <w:pStyle w:val="6"/>
        <w:spacing w:before="4"/>
      </w:pPr>
    </w:p>
    <w:p w14:paraId="7941981F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performs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Boy</w:t>
      </w:r>
    </w:p>
    <w:p w14:paraId="4723AD49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Play</w:t>
      </w:r>
    </w:p>
    <w:p w14:paraId="0D6DA888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Football</w:t>
      </w:r>
    </w:p>
    <w:p w14:paraId="4250A949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3356DF25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Continuous</w:t>
      </w:r>
    </w:p>
    <w:p w14:paraId="2AAA3CFF">
      <w:pPr>
        <w:pStyle w:val="6"/>
        <w:spacing w:before="5"/>
      </w:pPr>
    </w:p>
    <w:p w14:paraId="067678C5">
      <w:pPr>
        <w:pStyle w:val="6"/>
        <w:ind w:left="360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meaning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preserved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sentence.</w:t>
      </w:r>
    </w:p>
    <w:p w14:paraId="6B1BDE0C">
      <w:pPr>
        <w:pStyle w:val="6"/>
        <w:spacing w:before="3"/>
      </w:pPr>
    </w:p>
    <w:p w14:paraId="66E7EB6C">
      <w:pPr>
        <w:pStyle w:val="3"/>
        <w:numPr>
          <w:ilvl w:val="0"/>
          <w:numId w:val="15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Interlingua</w:t>
      </w:r>
      <w:r>
        <w:rPr>
          <w:spacing w:val="-5"/>
        </w:rPr>
        <w:t xml:space="preserve"> </w:t>
      </w:r>
      <w:r>
        <w:t>Handles</w:t>
      </w:r>
      <w:r>
        <w:rPr>
          <w:spacing w:val="-5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rPr>
          <w:spacing w:val="-2"/>
        </w:rPr>
        <w:t>Differences</w:t>
      </w:r>
    </w:p>
    <w:p w14:paraId="5C86E742">
      <w:pPr>
        <w:pStyle w:val="6"/>
        <w:spacing w:before="5"/>
        <w:rPr>
          <w:b/>
        </w:rPr>
      </w:pPr>
    </w:p>
    <w:p w14:paraId="7EC88F3E">
      <w:pPr>
        <w:pStyle w:val="6"/>
        <w:ind w:left="360"/>
      </w:pPr>
      <w:r>
        <w:t>English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follows:</w:t>
      </w:r>
    </w:p>
    <w:p w14:paraId="33BB0C69">
      <w:pPr>
        <w:pStyle w:val="6"/>
        <w:spacing w:before="5"/>
      </w:pPr>
    </w:p>
    <w:p w14:paraId="2BA344AB">
      <w:pPr>
        <w:pStyle w:val="6"/>
        <w:ind w:left="360"/>
      </w:pPr>
      <w:r>
        <w:t>Subject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Object</w:t>
      </w:r>
    </w:p>
    <w:p w14:paraId="013B534C">
      <w:pPr>
        <w:pStyle w:val="6"/>
        <w:spacing w:before="2"/>
      </w:pPr>
    </w:p>
    <w:p w14:paraId="06F0BEA3">
      <w:pPr>
        <w:pStyle w:val="6"/>
        <w:ind w:left="360"/>
      </w:pPr>
      <w:r>
        <w:t>Tamil</w:t>
      </w:r>
      <w:r>
        <w:rPr>
          <w:spacing w:val="-5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closer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20D82ED9">
      <w:pPr>
        <w:pStyle w:val="6"/>
        <w:spacing w:before="5"/>
      </w:pPr>
    </w:p>
    <w:p w14:paraId="7D0231CA">
      <w:pPr>
        <w:pStyle w:val="6"/>
        <w:ind w:left="360"/>
      </w:pPr>
      <w:r>
        <w:t>Subject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 xml:space="preserve">+ </w:t>
      </w:r>
      <w:r>
        <w:rPr>
          <w:spacing w:val="-4"/>
        </w:rPr>
        <w:t>Verb</w:t>
      </w:r>
    </w:p>
    <w:p w14:paraId="5002C8B2">
      <w:pPr>
        <w:pStyle w:val="6"/>
        <w:spacing w:before="2"/>
      </w:pPr>
    </w:p>
    <w:p w14:paraId="303A03CD">
      <w:pPr>
        <w:pStyle w:val="6"/>
        <w:spacing w:before="1"/>
        <w:ind w:left="360"/>
      </w:pPr>
      <w:r>
        <w:t>The</w:t>
      </w:r>
      <w:r>
        <w:rPr>
          <w:spacing w:val="-3"/>
        </w:rPr>
        <w:t xml:space="preserve"> </w:t>
      </w:r>
      <w:r>
        <w:t>Interlingua</w:t>
      </w:r>
      <w:r>
        <w:rPr>
          <w:spacing w:val="-5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order.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can generate the correct target-language structure without directly copying English syntax.</w:t>
      </w:r>
    </w:p>
    <w:p w14:paraId="32759848">
      <w:pPr>
        <w:pStyle w:val="6"/>
        <w:spacing w:before="5"/>
      </w:pPr>
    </w:p>
    <w:p w14:paraId="536C6FC3">
      <w:pPr>
        <w:pStyle w:val="3"/>
        <w:numPr>
          <w:ilvl w:val="0"/>
          <w:numId w:val="15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Statistical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Fluency</w:t>
      </w:r>
    </w:p>
    <w:p w14:paraId="32D98313">
      <w:pPr>
        <w:pStyle w:val="6"/>
        <w:spacing w:before="5"/>
        <w:rPr>
          <w:b/>
        </w:rPr>
      </w:pPr>
    </w:p>
    <w:p w14:paraId="7A444147">
      <w:pPr>
        <w:pStyle w:val="6"/>
        <w:ind w:left="360" w:right="449"/>
      </w:pPr>
      <w:r>
        <w:t>Several</w:t>
      </w:r>
      <w:r>
        <w:rPr>
          <w:spacing w:val="-4"/>
        </w:rPr>
        <w:t xml:space="preserve"> </w:t>
      </w:r>
      <w:r>
        <w:t>grammatically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translations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generated.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sentence that is most likely to be:</w:t>
      </w:r>
    </w:p>
    <w:p w14:paraId="14AE8579">
      <w:pPr>
        <w:pStyle w:val="6"/>
        <w:spacing w:before="2"/>
      </w:pPr>
    </w:p>
    <w:p w14:paraId="25DABBA0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Natural</w:t>
      </w:r>
    </w:p>
    <w:p w14:paraId="0CA1C15D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Fluent</w:t>
      </w:r>
    </w:p>
    <w:p w14:paraId="6A33904A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Grammatically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appropriate</w:t>
      </w:r>
    </w:p>
    <w:p w14:paraId="6AB68212">
      <w:pPr>
        <w:pStyle w:val="8"/>
        <w:numPr>
          <w:ilvl w:val="1"/>
          <w:numId w:val="15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Commonly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61D3C366">
      <w:pPr>
        <w:pStyle w:val="6"/>
        <w:spacing w:before="5"/>
      </w:pPr>
    </w:p>
    <w:p w14:paraId="3C4E8E35">
      <w:pPr>
        <w:pStyle w:val="6"/>
        <w:ind w:left="360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statistical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prefers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correctly</w:t>
      </w:r>
      <w:r>
        <w:rPr>
          <w:spacing w:val="-1"/>
        </w:rPr>
        <w:t xml:space="preserve"> </w:t>
      </w:r>
      <w:r>
        <w:t>expresses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b/>
        </w:rPr>
        <w:t>continuous</w:t>
      </w:r>
      <w:r>
        <w:rPr>
          <w:b/>
          <w:spacing w:val="-2"/>
        </w:rPr>
        <w:t xml:space="preserve"> action</w:t>
      </w:r>
      <w:r>
        <w:rPr>
          <w:spacing w:val="-2"/>
        </w:rPr>
        <w:t>.</w:t>
      </w:r>
    </w:p>
    <w:p w14:paraId="6CE19218">
      <w:pPr>
        <w:pStyle w:val="6"/>
        <w:spacing w:after="0"/>
        <w:sectPr>
          <w:pgSz w:w="12240" w:h="15840"/>
          <w:pgMar w:top="420" w:right="720" w:bottom="280" w:left="720" w:header="720" w:footer="720" w:gutter="0"/>
          <w:cols w:space="720" w:num="1"/>
        </w:sectPr>
      </w:pPr>
    </w:p>
    <w:p w14:paraId="2CE534E2">
      <w:pPr>
        <w:pStyle w:val="3"/>
        <w:numPr>
          <w:ilvl w:val="0"/>
          <w:numId w:val="15"/>
        </w:numPr>
        <w:tabs>
          <w:tab w:val="left" w:pos="600"/>
        </w:tabs>
        <w:spacing w:before="66" w:after="0" w:line="240" w:lineRule="auto"/>
        <w:ind w:left="600" w:right="0" w:hanging="240"/>
        <w:jc w:val="left"/>
      </w:pPr>
      <w:r>
        <w:t>Better</w:t>
      </w:r>
      <w:r>
        <w:rPr>
          <w:spacing w:val="-6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rPr>
          <w:spacing w:val="-2"/>
        </w:rPr>
        <w:t>Quality</w:t>
      </w:r>
    </w:p>
    <w:p w14:paraId="0EF227B9">
      <w:pPr>
        <w:pStyle w:val="6"/>
        <w:spacing w:before="2"/>
        <w:rPr>
          <w:b/>
        </w:rPr>
      </w:pPr>
    </w:p>
    <w:p w14:paraId="268130AF">
      <w:pPr>
        <w:pStyle w:val="6"/>
        <w:ind w:left="360"/>
      </w:pPr>
      <w:r>
        <w:t>The</w:t>
      </w:r>
      <w:r>
        <w:rPr>
          <w:spacing w:val="-5"/>
        </w:rPr>
        <w:t xml:space="preserve"> </w:t>
      </w:r>
      <w:r>
        <w:t>hybrid</w:t>
      </w:r>
      <w:r>
        <w:rPr>
          <w:spacing w:val="-1"/>
        </w:rPr>
        <w:t xml:space="preserve"> </w:t>
      </w:r>
      <w:r>
        <w:t>method combines</w:t>
      </w:r>
      <w:r>
        <w:rPr>
          <w:spacing w:val="-2"/>
        </w:rPr>
        <w:t xml:space="preserve"> </w:t>
      </w:r>
      <w:r>
        <w:t xml:space="preserve">two </w:t>
      </w:r>
      <w:r>
        <w:rPr>
          <w:spacing w:val="-2"/>
        </w:rPr>
        <w:t>strengths:</w:t>
      </w:r>
    </w:p>
    <w:p w14:paraId="193465D1">
      <w:pPr>
        <w:pStyle w:val="6"/>
        <w:spacing w:before="73"/>
        <w:rPr>
          <w:sz w:val="20"/>
        </w:rPr>
      </w:pPr>
    </w:p>
    <w:tbl>
      <w:tblPr>
        <w:tblStyle w:val="5"/>
        <w:tblW w:w="0" w:type="auto"/>
        <w:tblInd w:w="397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9"/>
        <w:gridCol w:w="3771"/>
      </w:tblGrid>
      <w:tr w14:paraId="5681393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3019" w:type="dxa"/>
          </w:tcPr>
          <w:p w14:paraId="586AFB69">
            <w:pPr>
              <w:pStyle w:val="9"/>
              <w:spacing w:before="24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Interlingua-Based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Approach</w:t>
            </w:r>
          </w:p>
        </w:tc>
        <w:tc>
          <w:tcPr>
            <w:tcW w:w="3771" w:type="dxa"/>
          </w:tcPr>
          <w:p w14:paraId="14EB47AF">
            <w:pPr>
              <w:pStyle w:val="9"/>
              <w:spacing w:before="24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Statistical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Approach</w:t>
            </w:r>
          </w:p>
        </w:tc>
      </w:tr>
      <w:tr w14:paraId="2E30848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019" w:type="dxa"/>
          </w:tcPr>
          <w:p w14:paraId="03E6DC39">
            <w:pPr>
              <w:pStyle w:val="9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Preserves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meaning</w:t>
            </w:r>
          </w:p>
        </w:tc>
        <w:tc>
          <w:tcPr>
            <w:tcW w:w="3771" w:type="dxa"/>
          </w:tcPr>
          <w:p w14:paraId="777063E5">
            <w:pPr>
              <w:pStyle w:val="9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fluent</w:t>
            </w:r>
            <w:r>
              <w:rPr>
                <w:rFonts w:ascii="Times New Roman"/>
                <w:spacing w:val="-2"/>
                <w:sz w:val="24"/>
              </w:rPr>
              <w:t xml:space="preserve"> wording</w:t>
            </w:r>
          </w:p>
        </w:tc>
      </w:tr>
      <w:tr w14:paraId="109C3E4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019" w:type="dxa"/>
          </w:tcPr>
          <w:p w14:paraId="5DE8A1A0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Represents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semantic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roles</w:t>
            </w:r>
          </w:p>
        </w:tc>
        <w:tc>
          <w:tcPr>
            <w:tcW w:w="3771" w:type="dxa"/>
          </w:tcPr>
          <w:p w14:paraId="504916A1">
            <w:pPr>
              <w:pStyle w:val="9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probability 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candidate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ranking</w:t>
            </w:r>
          </w:p>
        </w:tc>
      </w:tr>
      <w:tr w14:paraId="126AF50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3019" w:type="dxa"/>
          </w:tcPr>
          <w:p w14:paraId="3F4DA343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Reduces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structural</w:t>
            </w:r>
            <w:r>
              <w:rPr>
                <w:rFonts w:ascii="Times New Roman"/>
                <w:spacing w:val="-2"/>
                <w:sz w:val="24"/>
              </w:rPr>
              <w:t xml:space="preserve"> ambiguity</w:t>
            </w:r>
          </w:p>
        </w:tc>
        <w:tc>
          <w:tcPr>
            <w:tcW w:w="3771" w:type="dxa"/>
          </w:tcPr>
          <w:p w14:paraId="652EA3EE">
            <w:pPr>
              <w:pStyle w:val="9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Improves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naturalness</w:t>
            </w:r>
          </w:p>
        </w:tc>
      </w:tr>
      <w:tr w14:paraId="2E67E0D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019" w:type="dxa"/>
          </w:tcPr>
          <w:p w14:paraId="2CC6968F">
            <w:pPr>
              <w:pStyle w:val="9"/>
              <w:spacing w:before="22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Handles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different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word</w:t>
            </w:r>
            <w:r>
              <w:rPr>
                <w:rFonts w:ascii="Times New Roman"/>
                <w:spacing w:val="-2"/>
                <w:sz w:val="24"/>
              </w:rPr>
              <w:t xml:space="preserve"> orders</w:t>
            </w:r>
          </w:p>
        </w:tc>
        <w:tc>
          <w:tcPr>
            <w:tcW w:w="3771" w:type="dxa"/>
          </w:tcPr>
          <w:p w14:paraId="2F35DCB6">
            <w:pPr>
              <w:pStyle w:val="9"/>
              <w:spacing w:before="22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Chooses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likely </w:t>
            </w:r>
            <w:r>
              <w:rPr>
                <w:rFonts w:ascii="Times New Roman"/>
                <w:spacing w:val="-2"/>
                <w:sz w:val="24"/>
              </w:rPr>
              <w:t>translations</w:t>
            </w:r>
          </w:p>
        </w:tc>
      </w:tr>
      <w:tr w14:paraId="5C3782C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3019" w:type="dxa"/>
          </w:tcPr>
          <w:p w14:paraId="2375CB5F">
            <w:pPr>
              <w:pStyle w:val="9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Maintains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tense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aspect</w:t>
            </w:r>
          </w:p>
        </w:tc>
        <w:tc>
          <w:tcPr>
            <w:tcW w:w="3771" w:type="dxa"/>
          </w:tcPr>
          <w:p w14:paraId="2036DD7D">
            <w:pPr>
              <w:pStyle w:val="9"/>
              <w:spacing w:before="2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Improves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target-language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fluency</w:t>
            </w:r>
          </w:p>
        </w:tc>
      </w:tr>
    </w:tbl>
    <w:p w14:paraId="1C42B6F9">
      <w:pPr>
        <w:pStyle w:val="6"/>
        <w:spacing w:before="6"/>
      </w:pPr>
    </w:p>
    <w:p w14:paraId="3CFB3574">
      <w:pPr>
        <w:pStyle w:val="3"/>
      </w:pPr>
      <w:r>
        <w:rPr>
          <w:spacing w:val="-2"/>
        </w:rPr>
        <w:t>Conclusion</w:t>
      </w:r>
    </w:p>
    <w:p w14:paraId="6764370F">
      <w:pPr>
        <w:pStyle w:val="6"/>
        <w:spacing w:before="2"/>
        <w:rPr>
          <w:b/>
        </w:rPr>
      </w:pPr>
    </w:p>
    <w:p w14:paraId="4C8FF444">
      <w:pPr>
        <w:pStyle w:val="6"/>
        <w:ind w:left="360"/>
      </w:pPr>
      <w:r>
        <w:t>The</w:t>
      </w:r>
      <w:r>
        <w:rPr>
          <w:spacing w:val="-4"/>
        </w:rPr>
        <w:t xml:space="preserve"> </w:t>
      </w:r>
      <w:r>
        <w:rPr>
          <w:b/>
        </w:rPr>
        <w:t>Interlingua</w:t>
      </w:r>
      <w:r>
        <w:rPr>
          <w:b/>
          <w:spacing w:val="-3"/>
        </w:rPr>
        <w:t xml:space="preserve"> </w:t>
      </w:r>
      <w:r>
        <w:rPr>
          <w:b/>
        </w:rPr>
        <w:t>representation</w:t>
      </w:r>
      <w:r>
        <w:rPr>
          <w:b/>
          <w:spacing w:val="-1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preserved, including the agent, action, object, present tense, and continuous aspect. The </w:t>
      </w:r>
      <w:r>
        <w:rPr>
          <w:b/>
        </w:rPr>
        <w:t xml:space="preserve">statistical approach </w:t>
      </w:r>
      <w:r>
        <w:t>then compares multiple possible target sentences and selects the most fluent and appropriate one.</w:t>
      </w:r>
    </w:p>
    <w:p w14:paraId="10C3458B">
      <w:pPr>
        <w:pStyle w:val="6"/>
        <w:spacing w:before="6"/>
      </w:pPr>
    </w:p>
    <w:p w14:paraId="12FFE5AE">
      <w:pPr>
        <w:spacing w:before="0"/>
        <w:ind w:left="360" w:right="449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sz w:val="24"/>
        </w:rPr>
        <w:t>combining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accuracy,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fluency,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grammatical correctness, and ambiguity reduction </w:t>
      </w:r>
      <w:r>
        <w:rPr>
          <w:sz w:val="24"/>
        </w:rPr>
        <w:t>compared with relying on only one approach.</w:t>
      </w:r>
    </w:p>
    <w:p w14:paraId="613D7A69">
      <w:pPr>
        <w:spacing w:after="0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0B9177D7">
      <w:pPr>
        <w:spacing w:before="67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79EDEA2C">
      <w:pPr>
        <w:pStyle w:val="6"/>
        <w:spacing w:before="71"/>
        <w:rPr>
          <w:rFonts w:ascii="Arial"/>
          <w:b/>
          <w:sz w:val="20"/>
        </w:rPr>
      </w:pPr>
    </w:p>
    <w:tbl>
      <w:tblPr>
        <w:tblStyle w:val="5"/>
        <w:tblW w:w="0" w:type="auto"/>
        <w:tblInd w:w="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900"/>
        <w:gridCol w:w="2410"/>
        <w:gridCol w:w="1709"/>
        <w:gridCol w:w="1553"/>
        <w:gridCol w:w="1789"/>
      </w:tblGrid>
      <w:tr w14:paraId="2D030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368" w:type="dxa"/>
          </w:tcPr>
          <w:p w14:paraId="2E8D3703">
            <w:pPr>
              <w:pStyle w:val="9"/>
              <w:spacing w:before="93"/>
              <w:rPr>
                <w:rFonts w:ascii="Arial"/>
                <w:b/>
                <w:sz w:val="20"/>
              </w:rPr>
            </w:pPr>
          </w:p>
          <w:p w14:paraId="4DF3217D">
            <w:pPr>
              <w:pStyle w:val="9"/>
              <w:ind w:left="3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00" w:type="dxa"/>
          </w:tcPr>
          <w:p w14:paraId="3F262B81">
            <w:pPr>
              <w:pStyle w:val="9"/>
              <w:spacing w:before="208"/>
              <w:ind w:left="278" w:right="98" w:hanging="1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pacing w:val="-4"/>
                <w:sz w:val="20"/>
              </w:rPr>
              <w:t>age</w:t>
            </w:r>
          </w:p>
        </w:tc>
        <w:tc>
          <w:tcPr>
            <w:tcW w:w="2410" w:type="dxa"/>
          </w:tcPr>
          <w:p w14:paraId="457E011E">
            <w:pPr>
              <w:pStyle w:val="9"/>
              <w:spacing w:before="93"/>
              <w:rPr>
                <w:rFonts w:ascii="Arial"/>
                <w:b/>
                <w:sz w:val="20"/>
              </w:rPr>
            </w:pPr>
          </w:p>
          <w:p w14:paraId="2E037B17">
            <w:pPr>
              <w:pStyle w:val="9"/>
              <w:ind w:left="24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09" w:type="dxa"/>
          </w:tcPr>
          <w:p w14:paraId="3D995CB9">
            <w:pPr>
              <w:pStyle w:val="9"/>
              <w:spacing w:before="208"/>
              <w:ind w:left="393" w:right="383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3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53" w:type="dxa"/>
          </w:tcPr>
          <w:p w14:paraId="4D95AE8E">
            <w:pPr>
              <w:pStyle w:val="9"/>
              <w:spacing w:before="208"/>
              <w:ind w:left="238" w:right="228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89" w:type="dxa"/>
          </w:tcPr>
          <w:p w14:paraId="772F21A0">
            <w:pPr>
              <w:pStyle w:val="9"/>
              <w:spacing w:before="208"/>
              <w:ind w:left="406" w:right="395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14:paraId="1BA7E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6C60281F">
            <w:pPr>
              <w:pStyle w:val="9"/>
              <w:spacing w:before="93"/>
              <w:ind w:left="143" w:right="13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00" w:type="dxa"/>
          </w:tcPr>
          <w:p w14:paraId="66668A17">
            <w:pPr>
              <w:pStyle w:val="9"/>
              <w:spacing w:before="93"/>
              <w:rPr>
                <w:rFonts w:ascii="Arial"/>
                <w:b/>
                <w:sz w:val="20"/>
              </w:rPr>
            </w:pPr>
          </w:p>
          <w:p w14:paraId="179BA12C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3FB745DF">
            <w:pPr>
              <w:pStyle w:val="9"/>
              <w:spacing w:before="93"/>
              <w:ind w:left="338" w:right="329" w:firstLine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9" w:type="dxa"/>
          </w:tcPr>
          <w:p w14:paraId="6BAEA212">
            <w:pPr>
              <w:pStyle w:val="9"/>
              <w:spacing w:before="208"/>
              <w:ind w:left="449" w:right="222" w:hanging="212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3" w:type="dxa"/>
          </w:tcPr>
          <w:p w14:paraId="5AE45521">
            <w:pPr>
              <w:pStyle w:val="9"/>
              <w:spacing w:before="208"/>
              <w:ind w:left="142" w:right="131" w:firstLine="35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9" w:type="dxa"/>
          </w:tcPr>
          <w:p w14:paraId="62E41122">
            <w:pPr>
              <w:pStyle w:val="9"/>
              <w:spacing w:before="208"/>
              <w:ind w:left="310" w:right="122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14:paraId="4FB58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52633988">
            <w:pPr>
              <w:pStyle w:val="9"/>
              <w:spacing w:before="208"/>
              <w:ind w:left="371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0" w:type="dxa"/>
          </w:tcPr>
          <w:p w14:paraId="4A254F2B">
            <w:pPr>
              <w:pStyle w:val="9"/>
              <w:spacing w:before="93"/>
              <w:rPr>
                <w:rFonts w:ascii="Arial"/>
                <w:b/>
                <w:sz w:val="20"/>
              </w:rPr>
            </w:pPr>
          </w:p>
          <w:p w14:paraId="3FC3A5D3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0" w:type="dxa"/>
          </w:tcPr>
          <w:p w14:paraId="1C670D07">
            <w:pPr>
              <w:pStyle w:val="9"/>
              <w:spacing w:before="208"/>
              <w:ind w:left="175" w:firstLine="19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09" w:type="dxa"/>
          </w:tcPr>
          <w:p w14:paraId="5A189F90">
            <w:pPr>
              <w:pStyle w:val="9"/>
              <w:spacing w:before="208"/>
              <w:ind w:left="636" w:right="278" w:hanging="3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3" w:type="dxa"/>
          </w:tcPr>
          <w:p w14:paraId="1CC97897">
            <w:pPr>
              <w:pStyle w:val="9"/>
              <w:spacing w:before="208"/>
              <w:ind w:left="238" w:right="220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789" w:type="dxa"/>
          </w:tcPr>
          <w:p w14:paraId="1D35F73C">
            <w:pPr>
              <w:pStyle w:val="9"/>
              <w:spacing w:before="208"/>
              <w:ind w:left="476" w:right="465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14:paraId="4AE0D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368" w:type="dxa"/>
          </w:tcPr>
          <w:p w14:paraId="19D12125">
            <w:pPr>
              <w:pStyle w:val="9"/>
              <w:spacing w:before="93"/>
              <w:ind w:left="227" w:right="220" w:firstLine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0" w:type="dxa"/>
          </w:tcPr>
          <w:p w14:paraId="59732F1E">
            <w:pPr>
              <w:pStyle w:val="9"/>
              <w:spacing w:before="93"/>
              <w:rPr>
                <w:rFonts w:ascii="Arial"/>
                <w:b/>
                <w:sz w:val="20"/>
              </w:rPr>
            </w:pPr>
          </w:p>
          <w:p w14:paraId="15EE0CE6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46F055DC">
            <w:pPr>
              <w:pStyle w:val="9"/>
              <w:spacing w:before="93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loops,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09" w:type="dxa"/>
          </w:tcPr>
          <w:p w14:paraId="2B17C7AC">
            <w:pPr>
              <w:pStyle w:val="9"/>
              <w:spacing w:before="208"/>
              <w:ind w:left="281" w:right="222" w:firstLine="324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3" w:type="dxa"/>
          </w:tcPr>
          <w:p w14:paraId="4563DF27">
            <w:pPr>
              <w:pStyle w:val="9"/>
              <w:spacing w:before="208"/>
              <w:ind w:left="243" w:right="226" w:firstLine="96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789" w:type="dxa"/>
          </w:tcPr>
          <w:p w14:paraId="01D7678A">
            <w:pPr>
              <w:pStyle w:val="9"/>
              <w:spacing w:before="93"/>
              <w:ind w:left="137" w:right="126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14:paraId="5BAB9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368" w:type="dxa"/>
          </w:tcPr>
          <w:p w14:paraId="05F5A065">
            <w:pPr>
              <w:pStyle w:val="9"/>
              <w:spacing w:before="209"/>
              <w:ind w:left="278" w:right="119" w:hanging="152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0" w:type="dxa"/>
          </w:tcPr>
          <w:p w14:paraId="7A7F38E0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2B1466A8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0" w:type="dxa"/>
          </w:tcPr>
          <w:p w14:paraId="68B4D3BC">
            <w:pPr>
              <w:pStyle w:val="9"/>
              <w:spacing w:before="93"/>
              <w:ind w:left="175" w:right="168" w:firstLine="3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09" w:type="dxa"/>
          </w:tcPr>
          <w:p w14:paraId="2CEEA6FE">
            <w:pPr>
              <w:pStyle w:val="9"/>
              <w:spacing w:before="93"/>
              <w:ind w:left="170" w:right="159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53" w:type="dxa"/>
          </w:tcPr>
          <w:p w14:paraId="61368113">
            <w:pPr>
              <w:pStyle w:val="9"/>
              <w:spacing w:before="209"/>
              <w:ind w:left="163" w:right="131" w:firstLine="175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9" w:type="dxa"/>
          </w:tcPr>
          <w:p w14:paraId="3C54CF25">
            <w:pPr>
              <w:pStyle w:val="9"/>
              <w:spacing w:before="209"/>
              <w:ind w:left="370" w:right="122" w:hanging="231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14:paraId="63834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368" w:type="dxa"/>
          </w:tcPr>
          <w:p w14:paraId="79B6A73D">
            <w:pPr>
              <w:pStyle w:val="9"/>
              <w:spacing w:before="230"/>
              <w:ind w:left="583" w:right="136" w:hanging="4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Completene </w:t>
            </w:r>
            <w:r>
              <w:rPr>
                <w:spacing w:val="-6"/>
                <w:sz w:val="20"/>
              </w:rPr>
              <w:t>ss</w:t>
            </w:r>
          </w:p>
        </w:tc>
        <w:tc>
          <w:tcPr>
            <w:tcW w:w="900" w:type="dxa"/>
          </w:tcPr>
          <w:p w14:paraId="7EAEC3CF">
            <w:pPr>
              <w:pStyle w:val="9"/>
              <w:spacing w:before="115"/>
              <w:rPr>
                <w:rFonts w:ascii="Arial"/>
                <w:b/>
                <w:sz w:val="20"/>
              </w:rPr>
            </w:pPr>
          </w:p>
          <w:p w14:paraId="38235258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0" w:type="dxa"/>
          </w:tcPr>
          <w:p w14:paraId="5159C827">
            <w:pPr>
              <w:pStyle w:val="9"/>
              <w:spacing w:before="230"/>
              <w:ind w:left="331" w:right="317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09" w:type="dxa"/>
          </w:tcPr>
          <w:p w14:paraId="3D4753D8">
            <w:pPr>
              <w:pStyle w:val="9"/>
              <w:spacing w:line="230" w:lineRule="exact"/>
              <w:ind w:left="170" w:right="161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553" w:type="dxa"/>
          </w:tcPr>
          <w:p w14:paraId="703065DB">
            <w:pPr>
              <w:pStyle w:val="9"/>
              <w:spacing w:before="230"/>
              <w:ind w:left="303" w:right="131" w:hanging="15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9" w:type="dxa"/>
          </w:tcPr>
          <w:p w14:paraId="653DB465">
            <w:pPr>
              <w:pStyle w:val="9"/>
              <w:spacing w:before="230"/>
              <w:ind w:left="471" w:right="273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3AFD32BD">
      <w:pPr>
        <w:pStyle w:val="6"/>
        <w:rPr>
          <w:rFonts w:ascii="Arial"/>
          <w:b/>
          <w:sz w:val="20"/>
        </w:rPr>
      </w:pPr>
    </w:p>
    <w:p w14:paraId="26FF3B05">
      <w:pPr>
        <w:pStyle w:val="6"/>
        <w:spacing w:before="148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70"/>
        <w:gridCol w:w="1599"/>
        <w:gridCol w:w="1016"/>
        <w:gridCol w:w="1143"/>
        <w:gridCol w:w="1282"/>
        <w:gridCol w:w="1299"/>
        <w:gridCol w:w="751"/>
      </w:tblGrid>
      <w:tr w14:paraId="0A908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87" w:type="dxa"/>
          </w:tcPr>
          <w:p w14:paraId="3C58AD39">
            <w:pPr>
              <w:pStyle w:val="9"/>
              <w:ind w:left="107" w:right="9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70" w:type="dxa"/>
          </w:tcPr>
          <w:p w14:paraId="74FD6758">
            <w:pPr>
              <w:pStyle w:val="9"/>
              <w:ind w:left="107" w:right="94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599" w:type="dxa"/>
          </w:tcPr>
          <w:p w14:paraId="24BBEFCA">
            <w:pPr>
              <w:pStyle w:val="9"/>
              <w:ind w:left="431" w:right="268" w:hanging="1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Algorithm Design</w:t>
            </w:r>
          </w:p>
        </w:tc>
        <w:tc>
          <w:tcPr>
            <w:tcW w:w="1016" w:type="dxa"/>
          </w:tcPr>
          <w:p w14:paraId="02FAA55F">
            <w:pPr>
              <w:pStyle w:val="9"/>
              <w:ind w:left="113" w:right="10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 xml:space="preserve">Use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Control Structu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res</w:t>
            </w:r>
          </w:p>
        </w:tc>
        <w:tc>
          <w:tcPr>
            <w:tcW w:w="1143" w:type="dxa"/>
          </w:tcPr>
          <w:p w14:paraId="7F3DCA3A">
            <w:pPr>
              <w:pStyle w:val="9"/>
              <w:ind w:left="110" w:right="10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Pseudoc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ode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Structur </w:t>
            </w:r>
            <w:r>
              <w:rPr>
                <w:rFonts w:ascii="Arial"/>
                <w:b/>
                <w:color w:val="1F4E79"/>
                <w:spacing w:val="-10"/>
                <w:sz w:val="22"/>
              </w:rPr>
              <w:t>e</w:t>
            </w:r>
          </w:p>
        </w:tc>
        <w:tc>
          <w:tcPr>
            <w:tcW w:w="1282" w:type="dxa"/>
          </w:tcPr>
          <w:p w14:paraId="37D75A40">
            <w:pPr>
              <w:pStyle w:val="9"/>
              <w:ind w:left="386" w:right="127" w:hanging="2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Complete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ness</w:t>
            </w:r>
          </w:p>
        </w:tc>
        <w:tc>
          <w:tcPr>
            <w:tcW w:w="1299" w:type="dxa"/>
          </w:tcPr>
          <w:p w14:paraId="524DA10A">
            <w:pPr>
              <w:pStyle w:val="9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Sub.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51" w:type="dxa"/>
          </w:tcPr>
          <w:p w14:paraId="656D8E5E">
            <w:pPr>
              <w:pStyle w:val="9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497ADACB">
            <w:pPr>
              <w:pStyle w:val="9"/>
              <w:spacing w:before="1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762B4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05620C1D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70" w:type="dxa"/>
          </w:tcPr>
          <w:p w14:paraId="212FD61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14:paraId="50566DC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</w:tcPr>
          <w:p w14:paraId="54D587E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</w:tcPr>
          <w:p w14:paraId="272E79C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63A09E5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 w14:paraId="637C646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vMerge w:val="restart"/>
          </w:tcPr>
          <w:p w14:paraId="575111A1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6605B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318B85ED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70" w:type="dxa"/>
          </w:tcPr>
          <w:p w14:paraId="6A0CC2C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14:paraId="540FAE9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</w:tcPr>
          <w:p w14:paraId="681A1EF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</w:tcPr>
          <w:p w14:paraId="3210C66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0BB3F59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 w14:paraId="46417DD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583F4957">
            <w:pPr>
              <w:rPr>
                <w:sz w:val="2"/>
                <w:szCs w:val="2"/>
              </w:rPr>
            </w:pPr>
          </w:p>
        </w:tc>
      </w:tr>
      <w:tr w14:paraId="28E91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24130D79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70" w:type="dxa"/>
          </w:tcPr>
          <w:p w14:paraId="2F01BEF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14:paraId="6F5BC0F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</w:tcPr>
          <w:p w14:paraId="1149947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</w:tcPr>
          <w:p w14:paraId="0DF8BACA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13FCBD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 w14:paraId="24C152A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6452303A">
            <w:pPr>
              <w:rPr>
                <w:sz w:val="2"/>
                <w:szCs w:val="2"/>
              </w:rPr>
            </w:pPr>
          </w:p>
        </w:tc>
      </w:tr>
      <w:tr w14:paraId="61D5A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30060D21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70" w:type="dxa"/>
          </w:tcPr>
          <w:p w14:paraId="1FD73B3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14:paraId="561746B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</w:tcPr>
          <w:p w14:paraId="4AFFE3CC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</w:tcPr>
          <w:p w14:paraId="71547477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D84A8F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 w14:paraId="248DC29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2580652F">
            <w:pPr>
              <w:rPr>
                <w:sz w:val="2"/>
                <w:szCs w:val="2"/>
              </w:rPr>
            </w:pPr>
          </w:p>
        </w:tc>
      </w:tr>
      <w:tr w14:paraId="64576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15BD1FB2">
            <w:pPr>
              <w:pStyle w:val="9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70" w:type="dxa"/>
          </w:tcPr>
          <w:p w14:paraId="29D6BFF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599" w:type="dxa"/>
          </w:tcPr>
          <w:p w14:paraId="2B67297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016" w:type="dxa"/>
          </w:tcPr>
          <w:p w14:paraId="3ED974E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143" w:type="dxa"/>
          </w:tcPr>
          <w:p w14:paraId="68DA23F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3583F5C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</w:tcPr>
          <w:p w14:paraId="66350364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751" w:type="dxa"/>
            <w:vMerge w:val="continue"/>
            <w:tcBorders>
              <w:top w:val="nil"/>
            </w:tcBorders>
          </w:tcPr>
          <w:p w14:paraId="10BAAE9C">
            <w:pPr>
              <w:rPr>
                <w:sz w:val="2"/>
                <w:szCs w:val="2"/>
              </w:rPr>
            </w:pPr>
          </w:p>
        </w:tc>
      </w:tr>
    </w:tbl>
    <w:p w14:paraId="5C6A28C1">
      <w:pPr>
        <w:pStyle w:val="6"/>
        <w:rPr>
          <w:rFonts w:ascii="Arial"/>
          <w:b/>
          <w:sz w:val="20"/>
        </w:rPr>
      </w:pPr>
    </w:p>
    <w:p w14:paraId="6D5468E0">
      <w:pPr>
        <w:pStyle w:val="6"/>
        <w:spacing w:before="150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3DDE064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5164DCC6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3581A26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7BD2838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0B895C7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61" w:type="dxa"/>
          </w:tcPr>
          <w:p w14:paraId="39350B6E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5086A2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09782A18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172DAB7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361" w:type="dxa"/>
          </w:tcPr>
          <w:p w14:paraId="0A34C8A7">
            <w:pPr>
              <w:pStyle w:val="9"/>
              <w:tabs>
                <w:tab w:val="left" w:pos="2414"/>
              </w:tabs>
              <w:spacing w:before="69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0BDF423">
            <w:pPr>
              <w:pStyle w:val="9"/>
              <w:tabs>
                <w:tab w:val="left" w:pos="2414"/>
              </w:tabs>
              <w:spacing w:before="69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8F0C513">
            <w:pPr>
              <w:pStyle w:val="9"/>
              <w:tabs>
                <w:tab w:val="left" w:pos="2414"/>
              </w:tabs>
              <w:spacing w:before="69"/>
              <w:ind w:right="43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14:paraId="31617F8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327AB8F1">
            <w:pPr>
              <w:pStyle w:val="9"/>
              <w:tabs>
                <w:tab w:val="left" w:pos="2426"/>
              </w:tabs>
              <w:spacing w:before="68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F9D572">
            <w:pPr>
              <w:pStyle w:val="9"/>
              <w:tabs>
                <w:tab w:val="left" w:pos="2426"/>
              </w:tabs>
              <w:spacing w:before="68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3497D8F">
            <w:pPr>
              <w:pStyle w:val="9"/>
              <w:tabs>
                <w:tab w:val="left" w:pos="2426"/>
              </w:tabs>
              <w:spacing w:before="68"/>
              <w:ind w:right="43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751E4FF"/>
    <w:sectPr>
      <w:pgSz w:w="12240" w:h="15840"/>
      <w:pgMar w:top="3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Nirmala UI">
    <w:panose1 w:val="020B0502040204020203"/>
    <w:charset w:val="01"/>
    <w:family w:val="swiss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948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5" w:hanging="22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1" w:hanging="22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22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2" w:hanging="22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22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3" w:hanging="22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228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94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5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1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2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3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226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94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5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1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2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3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226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94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5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31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2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3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8" w:hanging="226"/>
      </w:pPr>
      <w:rPr>
        <w:rFonts w:hint="default"/>
        <w:lang w:val="en-US" w:eastAsia="en-US" w:bidi="ar-SA"/>
      </w:rPr>
    </w:lvl>
  </w:abstractNum>
  <w:abstractNum w:abstractNumId="10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11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</w:abstractNum>
  <w:abstractNum w:abstractNumId="13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4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D73ADB"/>
    <w:rsid w:val="744F72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0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00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2686</Words>
  <Characters>16413</Characters>
  <TotalTime>0</TotalTime>
  <ScaleCrop>false</ScaleCrop>
  <LinksUpToDate>false</LinksUpToDate>
  <CharactersWithSpaces>18549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2026-08-18T08:05:00Z</dcterms:created>
  <dc:creator>Deepa</dc:creator>
  <cp:lastModifiedBy>Dhanusha sree</cp:lastModifiedBy>
  <dcterms:modified xsi:type="dcterms:W3CDTF">2026-08-18T08:37:39Z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1033-12.1.0.28032</vt:lpwstr>
  </property>
  <property fmtid="{D5CDD505-2E9C-101B-9397-08002B2CF9AE}" pid="8" name="ICV">
    <vt:lpwstr>C05BA7CE00F742EFBF7B2BB109015B34_13</vt:lpwstr>
  </property>
  <property fmtid="{D5CDD505-2E9C-101B-9397-08002B2CF9AE}" pid="9" name="KSOTemplateDocerSaveRecord">
    <vt:lpwstr>eyJoZGlkIjoiNzc3NzljNzYxNzIxNDYzMzE5ZjQwOWY3MjQ3MWFhMDYiLCJ1c2VySWQiOiI1Njc1OTQ5ODgwMjkifQ==</vt:lpwstr>
  </property>
</Properties>
</file>