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812CF">
      <w:pPr>
        <w:spacing w:before="65"/>
        <w:ind w:left="0" w:right="721" w:firstLine="0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z w:val="26"/>
        </w:rPr>
        <w:t>SIMATS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ENGINEERING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(SAVEETHA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SCHOOL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OF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225200A">
      <w:pPr>
        <w:spacing w:before="1" w:line="253" w:lineRule="exact"/>
        <w:ind w:left="0" w:right="72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0EA25F9D">
      <w:pPr>
        <w:spacing w:before="0" w:line="276" w:lineRule="exact"/>
        <w:ind w:left="0" w:right="718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Constraint-Based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Solving</w:t>
      </w:r>
    </w:p>
    <w:p w14:paraId="42B68421">
      <w:pPr>
        <w:pStyle w:val="6"/>
        <w:spacing w:before="7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210185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6.55pt;height:0.75pt;width:507pt;mso-position-horizontal-relative:page;mso-wrap-distance-bottom:0pt;mso-wrap-distance-top:0pt;z-index:-251656192;mso-width-relative:page;mso-height-relative:page;" fillcolor="#1F4E79" filled="t" stroked="f" coordsize="6438900,9525" o:gfxdata="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ZH+&#10;zNYAAAAKAQAADwAAAAAAAAABACAAAAAiAAAAZHJzL2Rvd25yZXYueG1sUEsBAhQAFAAAAAgAh07i&#10;QNthPV8kAgAA3AQAAA4AAAAAAAAAAQAgAAAAJQEAAGRycy9lMm9Eb2MueG1sUEsFBgAAAAAGAAYA&#10;WQEAALsFAAAAAA=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4F7126">
      <w:pPr>
        <w:pStyle w:val="6"/>
        <w:spacing w:before="130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68F614D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1FAAC967">
            <w:pPr>
              <w:pStyle w:val="9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BC76BB2">
            <w:pPr>
              <w:pStyle w:val="9"/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DSA0305</w:t>
            </w:r>
          </w:p>
        </w:tc>
        <w:tc>
          <w:tcPr>
            <w:tcW w:w="1800" w:type="dxa"/>
            <w:shd w:val="clear" w:color="auto" w:fill="D5E3EF"/>
          </w:tcPr>
          <w:p w14:paraId="2C132BB2">
            <w:pPr>
              <w:pStyle w:val="9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902B787">
            <w:pPr>
              <w:pStyle w:val="9"/>
              <w:spacing w:before="71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14:paraId="15914C5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451F4003">
            <w:pPr>
              <w:pStyle w:val="9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C5E12CE">
            <w:pPr>
              <w:pStyle w:val="9"/>
              <w:spacing w:before="171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CO5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– </w:t>
            </w:r>
            <w:r>
              <w:rPr>
                <w:rFonts w:ascii="Arial MT" w:hAnsi="Arial MT"/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764A8371">
            <w:pPr>
              <w:pStyle w:val="9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460AFF1">
            <w:pPr>
              <w:pStyle w:val="9"/>
              <w:spacing w:before="68"/>
              <w:ind w:left="121" w:right="49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Constraint-Based Problem Solving</w:t>
            </w:r>
          </w:p>
        </w:tc>
      </w:tr>
      <w:tr w14:paraId="1ED2BEC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7F8C013A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C7C13E7">
            <w:pPr>
              <w:pStyle w:val="9"/>
              <w:spacing w:before="80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8C6B7C8">
            <w:pPr>
              <w:pStyle w:val="9"/>
              <w:ind w:left="0"/>
              <w:rPr>
                <w:sz w:val="18"/>
              </w:rPr>
            </w:pPr>
          </w:p>
        </w:tc>
        <w:tc>
          <w:tcPr>
            <w:tcW w:w="3240" w:type="dxa"/>
          </w:tcPr>
          <w:p w14:paraId="4468FA7D">
            <w:pPr>
              <w:pStyle w:val="9"/>
              <w:ind w:left="0"/>
              <w:rPr>
                <w:sz w:val="18"/>
              </w:rPr>
            </w:pPr>
          </w:p>
        </w:tc>
      </w:tr>
      <w:tr w14:paraId="492B647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0" w:type="dxa"/>
            <w:shd w:val="clear" w:color="auto" w:fill="D5E3EF"/>
          </w:tcPr>
          <w:p w14:paraId="6E4047E2">
            <w:pPr>
              <w:pStyle w:val="9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5298A63">
            <w:pPr>
              <w:pStyle w:val="9"/>
              <w:spacing w:before="69"/>
              <w:ind w:left="120" w:right="1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Implement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sense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disambiguation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validate information retrieval techniques. (BL-5)</w:t>
            </w:r>
          </w:p>
        </w:tc>
      </w:tr>
      <w:tr w14:paraId="66C6D65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7B6600FA">
            <w:pPr>
              <w:pStyle w:val="9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3CAFE19">
            <w:pPr>
              <w:pStyle w:val="9"/>
              <w:spacing w:before="71"/>
              <w:ind w:left="120"/>
              <w:rPr>
                <w:rFonts w:ascii="Arial MT"/>
                <w:sz w:val="20"/>
              </w:rPr>
            </w:pPr>
            <w:r>
              <w:rPr>
                <w:rFonts w:hint="default" w:ascii="Arial"/>
                <w:b/>
                <w:bCs/>
                <w:i/>
                <w:color w:val="000000"/>
                <w:sz w:val="18"/>
                <w:lang w:val="en-US"/>
              </w:rPr>
              <w:t>G.Dhanusha Sree</w:t>
            </w:r>
          </w:p>
        </w:tc>
        <w:tc>
          <w:tcPr>
            <w:tcW w:w="1800" w:type="dxa"/>
            <w:shd w:val="clear" w:color="auto" w:fill="D5E3EF"/>
          </w:tcPr>
          <w:p w14:paraId="0F64554F">
            <w:pPr>
              <w:pStyle w:val="9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7C3EFD7">
            <w:pPr>
              <w:pStyle w:val="9"/>
              <w:spacing w:before="71"/>
              <w:ind w:left="121"/>
              <w:rPr>
                <w:rFonts w:ascii="Arial MT"/>
                <w:sz w:val="20"/>
              </w:rPr>
            </w:pPr>
            <w:r>
              <w:rPr>
                <w:rFonts w:hint="default" w:ascii="Arial"/>
                <w:b/>
                <w:bCs/>
                <w:i/>
                <w:color w:val="000000"/>
                <w:sz w:val="18"/>
                <w:lang w:val="en-US"/>
              </w:rPr>
              <w:t>192325012</w:t>
            </w:r>
          </w:p>
        </w:tc>
      </w:tr>
      <w:tr w14:paraId="2255FB9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098D78BA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F52B9C7">
            <w:pPr>
              <w:pStyle w:val="9"/>
              <w:spacing w:before="69"/>
              <w:ind w:left="120"/>
              <w:rPr>
                <w:rFonts w:hint="default" w:ascii="Arial MT"/>
                <w:sz w:val="20"/>
                <w:lang w:val="en-US"/>
              </w:rPr>
            </w:pPr>
            <w:r>
              <w:rPr>
                <w:rFonts w:hint="default" w:ascii="Arial MT"/>
                <w:sz w:val="20"/>
                <w:lang w:val="en-US"/>
              </w:rPr>
              <w:t>2023</w:t>
            </w:r>
            <w:bookmarkStart w:id="0" w:name="_GoBack"/>
            <w:bookmarkEnd w:id="0"/>
          </w:p>
        </w:tc>
        <w:tc>
          <w:tcPr>
            <w:tcW w:w="1800" w:type="dxa"/>
            <w:shd w:val="clear" w:color="auto" w:fill="D5E3EF"/>
          </w:tcPr>
          <w:p w14:paraId="7A863710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B3C8694">
            <w:pPr>
              <w:pStyle w:val="9"/>
              <w:spacing w:before="69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18/08/2026</w:t>
            </w:r>
          </w:p>
        </w:tc>
      </w:tr>
    </w:tbl>
    <w:p w14:paraId="14754223">
      <w:pPr>
        <w:pStyle w:val="6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1A5C75"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B7EDC11">
                            <w:pPr>
                              <w:tabs>
                                <w:tab w:val="left" w:pos="998"/>
                                <w:tab w:val="left" w:pos="2790"/>
                              </w:tabs>
                              <w:spacing w:before="0"/>
                              <w:ind w:left="194" w:right="271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hint="default"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 xml:space="preserve"> G.Dhanusha Sree(192325012)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 guidelines specified for this assessment. I understand that any violation of academic integrity rules will result in disciplinary action.</w:t>
                            </w:r>
                          </w:p>
                          <w:p w14:paraId="6B837733">
                            <w:pPr>
                              <w:tabs>
                                <w:tab w:val="left" w:pos="2840"/>
                                <w:tab w:val="left" w:pos="4335"/>
                              </w:tabs>
                              <w:spacing w:before="58"/>
                              <w:ind w:left="194" w:right="0" w:firstLine="0"/>
                              <w:jc w:val="left"/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G.Dhanusha Sree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4pt;height:66.4pt;width:504.1pt;mso-position-horizontal-relative:page;mso-wrap-distance-bottom:0pt;mso-wrap-distance-top:0pt;z-index:-251656192;mso-width-relative:page;mso-height-relative:page;" fillcolor="#FFF8E6" filled="t" stroked="t" coordsize="21600,21600" o:gfxdata="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OpxGPZAAAACwEAAA8AAAAAAAAAAQAgAAAAIgAAAGRycy9kb3ducmV2LnhtbFBLAQIU&#10;ABQAAAAIAIdO4kAfzG5w8gEAAAsEAAAOAAAAAAAAAAEAIAAAACgBAABkcnMvZTJvRG9jLnhtbFBL&#10;BQYAAAAABgAGAFkBAACM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521A5C75"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B7EDC11">
                      <w:pPr>
                        <w:tabs>
                          <w:tab w:val="left" w:pos="998"/>
                          <w:tab w:val="left" w:pos="2790"/>
                        </w:tabs>
                        <w:spacing w:before="0"/>
                        <w:ind w:left="194" w:right="271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hint="default" w:ascii="Arial"/>
                          <w:b/>
                          <w:bCs/>
                          <w:i/>
                          <w:color w:val="000000"/>
                          <w:sz w:val="18"/>
                          <w:lang w:val="en-US"/>
                        </w:rPr>
                        <w:t xml:space="preserve"> G.Dhanusha Sree(192325012)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 guidelines specified for this assessment. I understand that any violation of academic integrity rules will result in disciplinary action.</w:t>
                      </w:r>
                    </w:p>
                    <w:p w14:paraId="6B837733">
                      <w:pPr>
                        <w:tabs>
                          <w:tab w:val="left" w:pos="2840"/>
                          <w:tab w:val="left" w:pos="4335"/>
                        </w:tabs>
                        <w:spacing w:before="58"/>
                        <w:ind w:left="194" w:right="0" w:firstLine="0"/>
                        <w:jc w:val="left"/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"/>
                          <w:b/>
                          <w:bCs/>
                          <w:i/>
                          <w:color w:val="000000"/>
                          <w:sz w:val="18"/>
                          <w:lang w:val="en-US"/>
                        </w:rPr>
                        <w:t>G.Dhanusha Sree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1209675</wp:posOffset>
                </wp:positionV>
                <wp:extent cx="6402070" cy="98488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98488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C8DA86"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D69C1D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961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6CA3BBF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54395FC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29" w:lineRule="exact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2DDB767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29" w:lineRule="exact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2pt;margin-top:95.25pt;height:77.55pt;width:504.1pt;mso-position-horizontal-relative:page;mso-wrap-distance-bottom:0pt;mso-wrap-distance-top:0pt;z-index:-251655168;mso-width-relative:page;mso-height-relative:page;" fillcolor="#FFF3CD" filled="t" stroked="t" coordsize="21600,21600" o:gfxdata="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YqqptwAAAAMAQAADwAAAAAAAAABACAAAAAiAAAAZHJzL2Rvd25yZXYueG1sUEsB&#10;AhQAFAAAAAgAh07iQGhGJ3/xAQAACwQAAA4AAAAAAAAAAQAgAAAAKw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5EC8DA86"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D69C1D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961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6CA3BBF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54395FC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29" w:lineRule="exact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2DDB767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29" w:lineRule="exact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E3320F6">
      <w:pPr>
        <w:pStyle w:val="6"/>
        <w:spacing w:before="31"/>
        <w:rPr>
          <w:rFonts w:ascii="Arial"/>
          <w:b/>
          <w:sz w:val="20"/>
        </w:rPr>
      </w:pPr>
    </w:p>
    <w:p w14:paraId="0812AF1D">
      <w:pPr>
        <w:pStyle w:val="6"/>
        <w:spacing w:before="51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5245"/>
        <w:gridCol w:w="1702"/>
      </w:tblGrid>
      <w:tr w14:paraId="3C3B5DEC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7D3A0A70">
            <w:pPr>
              <w:pStyle w:val="9"/>
              <w:spacing w:before="88"/>
              <w:ind w:left="8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bottom w:val="nil"/>
            </w:tcBorders>
            <w:shd w:val="clear" w:color="auto" w:fill="1F4E79"/>
          </w:tcPr>
          <w:p w14:paraId="24DA6DF7">
            <w:pPr>
              <w:pStyle w:val="9"/>
              <w:spacing w:before="88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0D1728CB">
            <w:pPr>
              <w:pStyle w:val="9"/>
              <w:spacing w:before="88"/>
              <w:ind w:left="10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14:paraId="2B2886E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3116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7CE89D13">
            <w:pPr>
              <w:pStyle w:val="9"/>
              <w:spacing w:before="64"/>
              <w:ind w:left="119" w:righ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Discourse, Reference Resolution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Text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Coherence</w:t>
            </w:r>
          </w:p>
        </w:tc>
        <w:tc>
          <w:tcPr>
            <w:tcW w:w="5245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1344381">
            <w:pPr>
              <w:pStyle w:val="9"/>
              <w:spacing w:before="64"/>
              <w:ind w:left="120" w:right="112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2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CCC6693">
            <w:pPr>
              <w:pStyle w:val="9"/>
              <w:spacing w:before="64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14:paraId="6C59864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75288832">
            <w:pPr>
              <w:pStyle w:val="9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Dialog and Conversational Agents,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Discourse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Planning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 Surface Realizations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7D6C61BB">
            <w:pPr>
              <w:pStyle w:val="9"/>
              <w:spacing w:before="69"/>
              <w:ind w:left="120" w:right="112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Construct constrained dialog responses by applying dialog acts, discourse planning, coherence and </w:t>
            </w:r>
            <w:r>
              <w:rPr>
                <w:rFonts w:ascii="Arial MT"/>
                <w:spacing w:val="-2"/>
                <w:sz w:val="20"/>
              </w:rPr>
              <w:t xml:space="preserve">politeness constraints, generate multiple valid responses, </w:t>
            </w:r>
            <w:r>
              <w:rPr>
                <w:rFonts w:ascii="Arial MT"/>
                <w:sz w:val="20"/>
              </w:rPr>
              <w:t>and evaluate the best output.</w:t>
            </w: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5CAB997">
            <w:pPr>
              <w:pStyle w:val="9"/>
              <w:spacing w:before="69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14:paraId="21AB8A8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4CC58956">
            <w:pPr>
              <w:pStyle w:val="9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Machine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Translation,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Discourse Structure, Predicate Logic &amp;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F0B6CD3">
            <w:pPr>
              <w:pStyle w:val="9"/>
              <w:spacing w:before="69"/>
              <w:ind w:left="120" w:right="11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A196C5D">
            <w:pPr>
              <w:pStyle w:val="9"/>
              <w:spacing w:before="69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0C34A6D3">
      <w:pPr>
        <w:pStyle w:val="9"/>
        <w:spacing w:after="0"/>
        <w:jc w:val="center"/>
        <w:rPr>
          <w:rFonts w:ascii="Arial MT"/>
          <w:sz w:val="20"/>
        </w:rPr>
        <w:sectPr>
          <w:type w:val="continuous"/>
          <w:pgSz w:w="12240" w:h="15840"/>
          <w:pgMar w:top="360" w:right="0" w:bottom="280" w:left="720" w:header="720" w:footer="720" w:gutter="0"/>
          <w:cols w:space="720" w:num="1"/>
        </w:sectPr>
      </w:pPr>
    </w:p>
    <w:p w14:paraId="2F40823A">
      <w:pPr>
        <w:spacing w:before="77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220345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5pt;margin-top:17.35pt;height:0.5pt;width:507pt;mso-position-horizontal-relative:page;mso-wrap-distance-bottom:0pt;mso-wrap-distance-top:0pt;z-index:-251655168;mso-width-relative:page;mso-height-relative:page;" fillcolor="#C00000" filled="t" stroked="f" coordsize="6438900,6350" o:gfxdata="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lGKQk&#10;2AAAAAoBAAAPAAAAAAAAAAEAIAAAACIAAABkcnMvZG93bnJldi54bWxQSwECFAAUAAAACACHTuJA&#10;CcsKBSECAADcBAAADgAAAAAAAAABACAAAAAnAQAAZHJzL2Uyb0RvYy54bWxQSwUGAAAAAAYABgBZ&#10;AQAAugUAAAAA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8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8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Constraint-Based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Problem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Solving</w:t>
      </w:r>
    </w:p>
    <w:p w14:paraId="7343FCB1">
      <w:pPr>
        <w:pStyle w:val="6"/>
        <w:spacing w:before="3"/>
        <w:rPr>
          <w:rFonts w:ascii="Arial"/>
          <w:b/>
        </w:rPr>
      </w:pPr>
    </w:p>
    <w:p w14:paraId="234C173C">
      <w:pPr>
        <w:pStyle w:val="3"/>
        <w:numPr>
          <w:ilvl w:val="0"/>
          <w:numId w:val="2"/>
        </w:numPr>
        <w:tabs>
          <w:tab w:val="left" w:pos="1080"/>
        </w:tabs>
        <w:spacing w:before="1" w:after="0" w:line="240" w:lineRule="auto"/>
        <w:ind w:left="1080" w:right="0" w:hanging="360"/>
        <w:jc w:val="left"/>
      </w:pP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paragraph:</w:t>
      </w:r>
    </w:p>
    <w:p w14:paraId="2E33B790">
      <w:pPr>
        <w:pStyle w:val="6"/>
        <w:ind w:left="1080" w:right="1132"/>
      </w:pPr>
      <w:r>
        <w:t>"John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Mary</w:t>
      </w:r>
      <w:r>
        <w:rPr>
          <w:spacing w:val="-2"/>
        </w:rPr>
        <w:t xml:space="preserve"> </w:t>
      </w:r>
      <w:r>
        <w:t>went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park.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brought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ball.</w:t>
      </w:r>
      <w:r>
        <w:rPr>
          <w:spacing w:val="-2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wanted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</w:t>
      </w:r>
      <w:r>
        <w:rPr>
          <w:spacing w:val="-2"/>
        </w:rPr>
        <w:t xml:space="preserve"> </w:t>
      </w:r>
      <w:r>
        <w:t>chased him excitedly. Finally, they all went home."</w:t>
      </w:r>
    </w:p>
    <w:p w14:paraId="67E1805F">
      <w:pPr>
        <w:pStyle w:val="6"/>
        <w:spacing w:before="5"/>
      </w:pPr>
    </w:p>
    <w:p w14:paraId="0A1B3849">
      <w:pPr>
        <w:pStyle w:val="6"/>
        <w:ind w:left="926"/>
      </w:pPr>
      <w:r>
        <w:rPr>
          <w:b/>
        </w:rPr>
        <w:t>Tasks:</w:t>
      </w:r>
      <w:r>
        <w:rPr>
          <w:b/>
          <w:spacing w:val="-5"/>
        </w:rPr>
        <w:t xml:space="preserve"> </w:t>
      </w:r>
      <w:r>
        <w:t>a)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(mentions)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rPr>
          <w:spacing w:val="-2"/>
        </w:rPr>
        <w:t>antecedents.</w:t>
      </w:r>
    </w:p>
    <w:p w14:paraId="203C6003">
      <w:pPr>
        <w:pStyle w:val="6"/>
        <w:spacing w:before="5"/>
      </w:pPr>
    </w:p>
    <w:p w14:paraId="1C601D67">
      <w:pPr>
        <w:pStyle w:val="8"/>
        <w:numPr>
          <w:ilvl w:val="1"/>
          <w:numId w:val="2"/>
        </w:numPr>
        <w:tabs>
          <w:tab w:val="left" w:pos="1905"/>
        </w:tabs>
        <w:spacing w:before="0" w:after="0" w:line="240" w:lineRule="auto"/>
        <w:ind w:left="1905" w:right="0" w:hanging="2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b/>
          <w:sz w:val="24"/>
        </w:rPr>
        <w:t>constraints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references:</w:t>
      </w:r>
    </w:p>
    <w:p w14:paraId="6C4199BA">
      <w:pPr>
        <w:pStyle w:val="6"/>
        <w:spacing w:before="2"/>
      </w:pPr>
    </w:p>
    <w:p w14:paraId="7D5685F2">
      <w:pPr>
        <w:pStyle w:val="8"/>
        <w:numPr>
          <w:ilvl w:val="2"/>
          <w:numId w:val="2"/>
        </w:numPr>
        <w:tabs>
          <w:tab w:val="left" w:pos="2061"/>
        </w:tabs>
        <w:spacing w:before="0" w:after="0" w:line="240" w:lineRule="auto"/>
        <w:ind w:left="2061" w:right="0" w:hanging="359"/>
        <w:jc w:val="left"/>
        <w:rPr>
          <w:sz w:val="24"/>
        </w:rPr>
      </w:pPr>
      <w:r>
        <w:rPr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agreement</w:t>
      </w:r>
    </w:p>
    <w:p w14:paraId="4491E6BB">
      <w:pPr>
        <w:pStyle w:val="8"/>
        <w:numPr>
          <w:ilvl w:val="2"/>
          <w:numId w:val="2"/>
        </w:numPr>
        <w:tabs>
          <w:tab w:val="left" w:pos="2061"/>
        </w:tabs>
        <w:spacing w:before="0" w:after="0" w:line="240" w:lineRule="auto"/>
        <w:ind w:left="2061" w:right="0" w:hanging="359"/>
        <w:jc w:val="left"/>
        <w:rPr>
          <w:sz w:val="24"/>
        </w:rPr>
      </w:pPr>
      <w:r>
        <w:rPr>
          <w:sz w:val="24"/>
        </w:rPr>
        <w:t>Recency</w:t>
      </w:r>
      <w:r>
        <w:rPr>
          <w:spacing w:val="-2"/>
          <w:sz w:val="24"/>
        </w:rPr>
        <w:t xml:space="preserve"> </w:t>
      </w:r>
      <w:r>
        <w:rPr>
          <w:sz w:val="24"/>
        </w:rPr>
        <w:t>(prefer</w:t>
      </w:r>
      <w:r>
        <w:rPr>
          <w:spacing w:val="-2"/>
          <w:sz w:val="24"/>
        </w:rPr>
        <w:t xml:space="preserve"> </w:t>
      </w:r>
      <w:r>
        <w:rPr>
          <w:sz w:val="24"/>
        </w:rPr>
        <w:t>recent</w:t>
      </w:r>
      <w:r>
        <w:rPr>
          <w:spacing w:val="-2"/>
          <w:sz w:val="24"/>
        </w:rPr>
        <w:t xml:space="preserve"> antecedents)</w:t>
      </w:r>
    </w:p>
    <w:p w14:paraId="65A071A8">
      <w:pPr>
        <w:pStyle w:val="8"/>
        <w:numPr>
          <w:ilvl w:val="2"/>
          <w:numId w:val="2"/>
        </w:numPr>
        <w:tabs>
          <w:tab w:val="left" w:pos="2061"/>
        </w:tabs>
        <w:spacing w:before="0" w:after="0" w:line="240" w:lineRule="auto"/>
        <w:ind w:left="2061" w:right="0" w:hanging="359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animacy and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suitability)</w:t>
      </w:r>
    </w:p>
    <w:p w14:paraId="7451B60B">
      <w:pPr>
        <w:pStyle w:val="8"/>
        <w:numPr>
          <w:ilvl w:val="2"/>
          <w:numId w:val="2"/>
        </w:numPr>
        <w:tabs>
          <w:tab w:val="left" w:pos="2061"/>
        </w:tabs>
        <w:spacing w:before="0" w:after="0" w:line="240" w:lineRule="auto"/>
        <w:ind w:left="2061" w:right="0" w:hanging="359"/>
        <w:jc w:val="left"/>
        <w:rPr>
          <w:sz w:val="24"/>
        </w:rPr>
      </w:pPr>
      <w:r>
        <w:rPr>
          <w:sz w:val="24"/>
        </w:rPr>
        <w:t>Coherence</w:t>
      </w:r>
      <w:r>
        <w:rPr>
          <w:spacing w:val="-3"/>
          <w:sz w:val="24"/>
        </w:rPr>
        <w:t xml:space="preserve"> </w:t>
      </w:r>
      <w:r>
        <w:rPr>
          <w:sz w:val="24"/>
        </w:rPr>
        <w:t>(maintain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chains)</w:t>
      </w:r>
    </w:p>
    <w:p w14:paraId="3C855A3D">
      <w:pPr>
        <w:pStyle w:val="6"/>
        <w:spacing w:before="6"/>
      </w:pPr>
    </w:p>
    <w:p w14:paraId="61AE9302">
      <w:pPr>
        <w:pStyle w:val="8"/>
        <w:numPr>
          <w:ilvl w:val="1"/>
          <w:numId w:val="2"/>
        </w:numPr>
        <w:tabs>
          <w:tab w:val="left" w:pos="1171"/>
        </w:tabs>
        <w:spacing w:before="0" w:after="0" w:line="240" w:lineRule="auto"/>
        <w:ind w:left="926" w:right="1188" w:firstLine="0"/>
        <w:jc w:val="left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variables,</w:t>
      </w:r>
      <w:r>
        <w:rPr>
          <w:spacing w:val="-4"/>
          <w:sz w:val="24"/>
        </w:rPr>
        <w:t xml:space="preserve"> </w:t>
      </w:r>
      <w:r>
        <w:rPr>
          <w:sz w:val="24"/>
        </w:rPr>
        <w:t>domains,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eliminate possible links.</w:t>
      </w:r>
    </w:p>
    <w:p w14:paraId="5B5C775C">
      <w:pPr>
        <w:pStyle w:val="6"/>
        <w:spacing w:before="2"/>
      </w:pPr>
    </w:p>
    <w:p w14:paraId="1B0D9965">
      <w:pPr>
        <w:pStyle w:val="8"/>
        <w:numPr>
          <w:ilvl w:val="1"/>
          <w:numId w:val="2"/>
        </w:numPr>
        <w:tabs>
          <w:tab w:val="left" w:pos="1185"/>
        </w:tabs>
        <w:spacing w:before="0" w:after="0" w:line="240" w:lineRule="auto"/>
        <w:ind w:left="1185" w:right="0" w:hanging="2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resolved</w:t>
      </w:r>
      <w:r>
        <w:rPr>
          <w:spacing w:val="-2"/>
          <w:sz w:val="24"/>
        </w:rPr>
        <w:t xml:space="preserve"> </w:t>
      </w:r>
      <w:r>
        <w:rPr>
          <w:sz w:val="24"/>
        </w:rPr>
        <w:t>coreference</w:t>
      </w:r>
      <w:r>
        <w:rPr>
          <w:spacing w:val="-2"/>
          <w:sz w:val="24"/>
        </w:rPr>
        <w:t xml:space="preserve"> </w:t>
      </w:r>
      <w:r>
        <w:rPr>
          <w:sz w:val="24"/>
        </w:rPr>
        <w:t>chains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paragraph with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references.</w:t>
      </w:r>
    </w:p>
    <w:p w14:paraId="4ACE07FA">
      <w:pPr>
        <w:pStyle w:val="6"/>
        <w:spacing w:before="5"/>
      </w:pPr>
    </w:p>
    <w:p w14:paraId="26346A28">
      <w:pPr>
        <w:pStyle w:val="8"/>
        <w:numPr>
          <w:ilvl w:val="1"/>
          <w:numId w:val="2"/>
        </w:numPr>
        <w:tabs>
          <w:tab w:val="left" w:pos="1171"/>
        </w:tabs>
        <w:spacing w:before="0" w:after="0" w:line="240" w:lineRule="auto"/>
        <w:ind w:left="926" w:right="1681" w:firstLine="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happen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recency constraint is relaxed.</w:t>
      </w:r>
    </w:p>
    <w:p w14:paraId="6E0899AE">
      <w:pPr>
        <w:pStyle w:val="6"/>
        <w:spacing w:before="5"/>
      </w:pPr>
    </w:p>
    <w:p w14:paraId="1B7E0ECD">
      <w:pPr>
        <w:pStyle w:val="8"/>
        <w:numPr>
          <w:ilvl w:val="0"/>
          <w:numId w:val="2"/>
        </w:numPr>
        <w:tabs>
          <w:tab w:val="left" w:pos="599"/>
          <w:tab w:val="left" w:pos="926"/>
        </w:tabs>
        <w:spacing w:before="0" w:after="0" w:line="482" w:lineRule="auto"/>
        <w:ind w:left="926" w:right="1250" w:hanging="567"/>
        <w:jc w:val="left"/>
        <w:rPr>
          <w:sz w:val="24"/>
        </w:rPr>
      </w:pPr>
      <w:r>
        <w:rPr>
          <w:b/>
          <w:sz w:val="24"/>
        </w:rPr>
        <w:t>Conversation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History: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User:</w:t>
      </w:r>
      <w:r>
        <w:rPr>
          <w:spacing w:val="-3"/>
          <w:sz w:val="24"/>
        </w:rPr>
        <w:t xml:space="preserve"> </w:t>
      </w:r>
      <w:r>
        <w:rPr>
          <w:sz w:val="24"/>
        </w:rPr>
        <w:t>“I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exam</w:t>
      </w:r>
      <w:r>
        <w:rPr>
          <w:spacing w:val="-3"/>
          <w:sz w:val="24"/>
        </w:rPr>
        <w:t xml:space="preserve"> </w:t>
      </w:r>
      <w:r>
        <w:rPr>
          <w:sz w:val="24"/>
        </w:rPr>
        <w:t>tomorrow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I’m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concentrate.” </w:t>
      </w:r>
      <w:r>
        <w:rPr>
          <w:b/>
          <w:sz w:val="24"/>
        </w:rPr>
        <w:t xml:space="preserve">Required Dialog Act: </w:t>
      </w:r>
      <w:r>
        <w:rPr>
          <w:sz w:val="24"/>
        </w:rPr>
        <w:t>Advise + Encourage (Give advice and motivate the student).</w:t>
      </w:r>
      <w:r>
        <w:rPr>
          <w:spacing w:val="40"/>
          <w:sz w:val="24"/>
        </w:rPr>
        <w:t xml:space="preserve"> </w:t>
      </w:r>
      <w:r>
        <w:rPr>
          <w:b/>
          <w:spacing w:val="-2"/>
          <w:sz w:val="24"/>
        </w:rPr>
        <w:t>Constraints:</w:t>
      </w:r>
    </w:p>
    <w:p w14:paraId="6A435487">
      <w:pPr>
        <w:pStyle w:val="8"/>
        <w:numPr>
          <w:ilvl w:val="0"/>
          <w:numId w:val="3"/>
        </w:numPr>
        <w:tabs>
          <w:tab w:val="left" w:pos="926"/>
        </w:tabs>
        <w:spacing w:before="4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(reuse</w:t>
      </w:r>
      <w:r>
        <w:rPr>
          <w:spacing w:val="-4"/>
          <w:sz w:val="24"/>
        </w:rPr>
        <w:t xml:space="preserve"> </w:t>
      </w:r>
      <w:r>
        <w:rPr>
          <w:sz w:val="24"/>
        </w:rPr>
        <w:t>“exam”,</w:t>
      </w:r>
      <w:r>
        <w:rPr>
          <w:spacing w:val="-1"/>
          <w:sz w:val="24"/>
        </w:rPr>
        <w:t xml:space="preserve"> </w:t>
      </w:r>
      <w:r>
        <w:rPr>
          <w:sz w:val="24"/>
        </w:rPr>
        <w:t>“concentrate”,</w:t>
      </w:r>
      <w:r>
        <w:rPr>
          <w:spacing w:val="-2"/>
          <w:sz w:val="24"/>
        </w:rPr>
        <w:t xml:space="preserve"> “you”).</w:t>
      </w:r>
    </w:p>
    <w:p w14:paraId="65F0FCF9">
      <w:pPr>
        <w:pStyle w:val="8"/>
        <w:numPr>
          <w:ilvl w:val="0"/>
          <w:numId w:val="3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(Cause-Effect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Elaboration).</w:t>
      </w:r>
    </w:p>
    <w:p w14:paraId="7C915E4B">
      <w:pPr>
        <w:pStyle w:val="8"/>
        <w:numPr>
          <w:ilvl w:val="0"/>
          <w:numId w:val="3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keywords:</w:t>
      </w:r>
      <w:r>
        <w:rPr>
          <w:spacing w:val="-1"/>
          <w:sz w:val="24"/>
        </w:rPr>
        <w:t xml:space="preserve"> </w:t>
      </w:r>
      <w:r>
        <w:rPr>
          <w:sz w:val="24"/>
        </w:rPr>
        <w:t>focus,</w:t>
      </w:r>
      <w:r>
        <w:rPr>
          <w:spacing w:val="-1"/>
          <w:sz w:val="24"/>
        </w:rPr>
        <w:t xml:space="preserve"> </w:t>
      </w:r>
      <w:r>
        <w:rPr>
          <w:sz w:val="24"/>
        </w:rPr>
        <w:t>break,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confident.</w:t>
      </w:r>
    </w:p>
    <w:p w14:paraId="01F8E3D3">
      <w:pPr>
        <w:pStyle w:val="8"/>
        <w:numPr>
          <w:ilvl w:val="0"/>
          <w:numId w:val="3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length:</w:t>
      </w:r>
      <w:r>
        <w:rPr>
          <w:spacing w:val="-2"/>
          <w:sz w:val="24"/>
        </w:rPr>
        <w:t xml:space="preserve"> </w:t>
      </w:r>
      <w:r>
        <w:rPr>
          <w:sz w:val="24"/>
        </w:rPr>
        <w:t>2–3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only.</w:t>
      </w:r>
    </w:p>
    <w:p w14:paraId="2AC49EBC">
      <w:pPr>
        <w:pStyle w:val="8"/>
        <w:numPr>
          <w:ilvl w:val="0"/>
          <w:numId w:val="3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1"/>
          <w:sz w:val="24"/>
        </w:rPr>
        <w:t xml:space="preserve"> </w:t>
      </w:r>
      <w:r>
        <w:rPr>
          <w:sz w:val="24"/>
        </w:rPr>
        <w:t>contradictory</w:t>
      </w:r>
      <w:r>
        <w:rPr>
          <w:spacing w:val="-2"/>
          <w:sz w:val="24"/>
        </w:rPr>
        <w:t xml:space="preserve"> statements).</w:t>
      </w:r>
    </w:p>
    <w:p w14:paraId="6A8685ED">
      <w:pPr>
        <w:pStyle w:val="8"/>
        <w:numPr>
          <w:ilvl w:val="0"/>
          <w:numId w:val="3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Politeness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tone.</w:t>
      </w:r>
    </w:p>
    <w:p w14:paraId="07E04B29">
      <w:pPr>
        <w:pStyle w:val="6"/>
        <w:spacing w:before="3"/>
      </w:pPr>
    </w:p>
    <w:p w14:paraId="2943286A">
      <w:pPr>
        <w:pStyle w:val="6"/>
        <w:ind w:left="926"/>
      </w:pPr>
      <w:r>
        <w:rPr>
          <w:b/>
        </w:rPr>
        <w:t>Tasks:</w:t>
      </w:r>
      <w:r>
        <w:rPr>
          <w:b/>
          <w:spacing w:val="-5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planning steps</w:t>
      </w:r>
      <w:r>
        <w:rPr>
          <w:spacing w:val="-2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generation.</w:t>
      </w:r>
    </w:p>
    <w:p w14:paraId="745CF74B">
      <w:pPr>
        <w:pStyle w:val="6"/>
        <w:spacing w:before="4"/>
      </w:pPr>
    </w:p>
    <w:p w14:paraId="47932DF5">
      <w:pPr>
        <w:pStyle w:val="8"/>
        <w:numPr>
          <w:ilvl w:val="1"/>
          <w:numId w:val="3"/>
        </w:numPr>
        <w:tabs>
          <w:tab w:val="left" w:pos="1185"/>
        </w:tabs>
        <w:spacing w:before="1" w:after="0" w:line="240" w:lineRule="auto"/>
        <w:ind w:left="1185" w:right="0" w:hanging="2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responses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satisfy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constraints.</w:t>
      </w:r>
    </w:p>
    <w:p w14:paraId="5EE0140C">
      <w:pPr>
        <w:pStyle w:val="6"/>
        <w:spacing w:before="5"/>
      </w:pPr>
    </w:p>
    <w:p w14:paraId="73D79322">
      <w:pPr>
        <w:pStyle w:val="8"/>
        <w:numPr>
          <w:ilvl w:val="1"/>
          <w:numId w:val="3"/>
        </w:numPr>
        <w:tabs>
          <w:tab w:val="left" w:pos="1171"/>
        </w:tabs>
        <w:spacing w:before="0" w:after="0" w:line="240" w:lineRule="auto"/>
        <w:ind w:left="926" w:right="1440" w:firstLine="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one.</w:t>
      </w:r>
      <w:r>
        <w:rPr>
          <w:spacing w:val="-3"/>
          <w:sz w:val="24"/>
        </w:rPr>
        <w:t xml:space="preserve"> </w:t>
      </w:r>
      <w:r>
        <w:rPr>
          <w:sz w:val="24"/>
        </w:rPr>
        <w:t>Justify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choice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coherence</w:t>
      </w:r>
      <w:r>
        <w:rPr>
          <w:spacing w:val="-4"/>
          <w:sz w:val="24"/>
        </w:rPr>
        <w:t xml:space="preserve"> </w:t>
      </w:r>
      <w:r>
        <w:rPr>
          <w:sz w:val="24"/>
        </w:rPr>
        <w:t>and constraint satisfaction criteria.</w:t>
      </w:r>
    </w:p>
    <w:p w14:paraId="109227EA">
      <w:pPr>
        <w:pStyle w:val="6"/>
        <w:spacing w:before="2"/>
      </w:pPr>
    </w:p>
    <w:p w14:paraId="1604E1E5">
      <w:pPr>
        <w:pStyle w:val="8"/>
        <w:numPr>
          <w:ilvl w:val="1"/>
          <w:numId w:val="3"/>
        </w:numPr>
        <w:tabs>
          <w:tab w:val="left" w:pos="1185"/>
        </w:tabs>
        <w:spacing w:before="1" w:after="0" w:line="240" w:lineRule="auto"/>
        <w:ind w:left="1185" w:right="0" w:hanging="2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violating</w:t>
      </w:r>
      <w:r>
        <w:rPr>
          <w:spacing w:val="-1"/>
          <w:sz w:val="24"/>
        </w:rPr>
        <w:t xml:space="preserve"> </w:t>
      </w:r>
      <w:r>
        <w:rPr>
          <w:sz w:val="24"/>
        </w:rPr>
        <w:t>any two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affect 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dialog.</w:t>
      </w:r>
    </w:p>
    <w:p w14:paraId="26D1BF64">
      <w:pPr>
        <w:pStyle w:val="6"/>
        <w:spacing w:before="4"/>
      </w:pPr>
    </w:p>
    <w:p w14:paraId="70441B20">
      <w:pPr>
        <w:pStyle w:val="8"/>
        <w:numPr>
          <w:ilvl w:val="0"/>
          <w:numId w:val="2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Sentence: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“The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river</w:t>
      </w:r>
      <w:r>
        <w:rPr>
          <w:spacing w:val="-1"/>
          <w:sz w:val="24"/>
        </w:rPr>
        <w:t xml:space="preserve"> </w:t>
      </w:r>
      <w:r>
        <w:rPr>
          <w:sz w:val="24"/>
        </w:rPr>
        <w:t>flooded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3"/>
          <w:sz w:val="24"/>
        </w:rPr>
        <w:t xml:space="preserve"> </w:t>
      </w:r>
      <w:r>
        <w:rPr>
          <w:sz w:val="24"/>
        </w:rPr>
        <w:t>storm,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action.”</w:t>
      </w:r>
    </w:p>
    <w:p w14:paraId="194D8433">
      <w:pPr>
        <w:pStyle w:val="6"/>
        <w:spacing w:before="5"/>
      </w:pPr>
    </w:p>
    <w:p w14:paraId="0B0AB03E">
      <w:pPr>
        <w:pStyle w:val="6"/>
        <w:ind w:left="926"/>
      </w:pPr>
      <w:r>
        <w:rPr>
          <w:b/>
        </w:rPr>
        <w:t>Note:</w:t>
      </w:r>
      <w:r>
        <w:rPr>
          <w:b/>
          <w:spacing w:val="-1"/>
        </w:rPr>
        <w:t xml:space="preserve"> </w:t>
      </w:r>
      <w:r>
        <w:t>“bank”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ambiguous</w:t>
      </w:r>
      <w:r>
        <w:rPr>
          <w:spacing w:val="-3"/>
        </w:rPr>
        <w:t xml:space="preserve"> </w:t>
      </w:r>
      <w:r>
        <w:t>(financial</w:t>
      </w:r>
      <w:r>
        <w:rPr>
          <w:spacing w:val="-1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riverbank).</w:t>
      </w:r>
    </w:p>
    <w:p w14:paraId="5ECA7CBA">
      <w:pPr>
        <w:pStyle w:val="6"/>
        <w:spacing w:before="2"/>
      </w:pPr>
    </w:p>
    <w:p w14:paraId="688FE52E">
      <w:pPr>
        <w:pStyle w:val="3"/>
        <w:spacing w:before="1"/>
        <w:ind w:left="926"/>
      </w:pPr>
      <w:r>
        <w:rPr>
          <w:spacing w:val="-2"/>
        </w:rPr>
        <w:t>Constraints:</w:t>
      </w:r>
    </w:p>
    <w:p w14:paraId="0B99C0B4">
      <w:pPr>
        <w:pStyle w:val="6"/>
        <w:spacing w:before="5"/>
        <w:rPr>
          <w:b/>
        </w:rPr>
      </w:pPr>
    </w:p>
    <w:p w14:paraId="1DED2DA0">
      <w:pPr>
        <w:pStyle w:val="8"/>
        <w:numPr>
          <w:ilvl w:val="0"/>
          <w:numId w:val="4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context.</w:t>
      </w:r>
    </w:p>
    <w:p w14:paraId="17E64031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660" w:right="0" w:bottom="280" w:left="720" w:header="720" w:footer="720" w:gutter="0"/>
          <w:cols w:space="720" w:num="1"/>
        </w:sectPr>
      </w:pPr>
    </w:p>
    <w:p w14:paraId="6CB78861">
      <w:pPr>
        <w:pStyle w:val="8"/>
        <w:numPr>
          <w:ilvl w:val="0"/>
          <w:numId w:val="4"/>
        </w:numPr>
        <w:tabs>
          <w:tab w:val="left" w:pos="926"/>
        </w:tabs>
        <w:spacing w:before="64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predicates</w:t>
      </w:r>
      <w:r>
        <w:rPr>
          <w:spacing w:val="-3"/>
          <w:sz w:val="24"/>
        </w:rPr>
        <w:t xml:space="preserve"> </w:t>
      </w:r>
      <w:r>
        <w:rPr>
          <w:sz w:val="24"/>
        </w:rPr>
        <w:t>like flood(x),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location(x,y)).</w:t>
      </w:r>
    </w:p>
    <w:p w14:paraId="5DEF1A3D">
      <w:pPr>
        <w:pStyle w:val="8"/>
        <w:numPr>
          <w:ilvl w:val="0"/>
          <w:numId w:val="4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(Contrast</w:t>
      </w:r>
      <w:r>
        <w:rPr>
          <w:spacing w:val="-1"/>
          <w:sz w:val="24"/>
        </w:rPr>
        <w:t xml:space="preserve"> </w:t>
      </w:r>
      <w:r>
        <w:rPr>
          <w:sz w:val="24"/>
        </w:rPr>
        <w:t>relation 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clauses).</w:t>
      </w:r>
    </w:p>
    <w:p w14:paraId="7A1049D9">
      <w:pPr>
        <w:pStyle w:val="8"/>
        <w:numPr>
          <w:ilvl w:val="0"/>
          <w:numId w:val="4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loss).</w:t>
      </w:r>
    </w:p>
    <w:p w14:paraId="2647453E">
      <w:pPr>
        <w:pStyle w:val="8"/>
        <w:numPr>
          <w:ilvl w:val="0"/>
          <w:numId w:val="4"/>
        </w:numPr>
        <w:tabs>
          <w:tab w:val="left" w:pos="926"/>
        </w:tabs>
        <w:spacing w:before="0" w:after="0" w:line="240" w:lineRule="auto"/>
        <w:ind w:left="926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026707C0">
      <w:pPr>
        <w:pStyle w:val="6"/>
        <w:spacing w:before="5"/>
      </w:pPr>
    </w:p>
    <w:p w14:paraId="67A2797B">
      <w:pPr>
        <w:pStyle w:val="6"/>
        <w:ind w:left="926"/>
      </w:pPr>
      <w:r>
        <w:rPr>
          <w:b/>
        </w:rPr>
        <w:t>Tasks:</w:t>
      </w:r>
      <w:r>
        <w:rPr>
          <w:b/>
          <w:spacing w:val="-5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“bank” and</w:t>
      </w:r>
      <w:r>
        <w:rPr>
          <w:spacing w:val="-1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constraints.</w:t>
      </w:r>
    </w:p>
    <w:p w14:paraId="6E984401">
      <w:pPr>
        <w:pStyle w:val="6"/>
        <w:spacing w:before="5"/>
      </w:pPr>
    </w:p>
    <w:p w14:paraId="3C2D2118">
      <w:pPr>
        <w:pStyle w:val="8"/>
        <w:numPr>
          <w:ilvl w:val="1"/>
          <w:numId w:val="4"/>
        </w:numPr>
        <w:tabs>
          <w:tab w:val="left" w:pos="1185"/>
        </w:tabs>
        <w:spacing w:before="0" w:after="0" w:line="240" w:lineRule="auto"/>
        <w:ind w:left="1185" w:right="0" w:hanging="2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predicate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20E90F2E">
      <w:pPr>
        <w:pStyle w:val="6"/>
        <w:spacing w:before="2"/>
      </w:pPr>
    </w:p>
    <w:p w14:paraId="15C3400D">
      <w:pPr>
        <w:pStyle w:val="8"/>
        <w:numPr>
          <w:ilvl w:val="1"/>
          <w:numId w:val="4"/>
        </w:numPr>
        <w:tabs>
          <w:tab w:val="left" w:pos="1171"/>
        </w:tabs>
        <w:spacing w:before="0" w:after="0" w:line="240" w:lineRule="auto"/>
        <w:ind w:left="926" w:right="2105" w:firstLine="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English paraphrase) that satisfies all constraints.</w:t>
      </w:r>
    </w:p>
    <w:p w14:paraId="146F9CCB">
      <w:pPr>
        <w:pStyle w:val="6"/>
        <w:spacing w:before="5"/>
      </w:pPr>
    </w:p>
    <w:p w14:paraId="756A3113">
      <w:pPr>
        <w:pStyle w:val="8"/>
        <w:numPr>
          <w:ilvl w:val="1"/>
          <w:numId w:val="4"/>
        </w:numPr>
        <w:tabs>
          <w:tab w:val="left" w:pos="1185"/>
        </w:tabs>
        <w:spacing w:before="0" w:after="0" w:line="240" w:lineRule="auto"/>
        <w:ind w:left="1185" w:right="0" w:hanging="259"/>
        <w:jc w:val="left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(RST-style)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rhetorical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4BC36957">
      <w:pPr>
        <w:pStyle w:val="6"/>
        <w:spacing w:before="5"/>
      </w:pPr>
    </w:p>
    <w:p w14:paraId="461BF8A5">
      <w:pPr>
        <w:pStyle w:val="8"/>
        <w:numPr>
          <w:ilvl w:val="1"/>
          <w:numId w:val="4"/>
        </w:numPr>
        <w:tabs>
          <w:tab w:val="left" w:pos="1171"/>
        </w:tabs>
        <w:spacing w:before="0" w:after="0" w:line="240" w:lineRule="auto"/>
        <w:ind w:left="926" w:right="1895" w:firstLine="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advantages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constraint-based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pure</w:t>
      </w:r>
      <w:r>
        <w:rPr>
          <w:spacing w:val="-6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machine translation for this sentence</w:t>
      </w:r>
    </w:p>
    <w:p w14:paraId="7A698A25">
      <w:pPr>
        <w:pStyle w:val="6"/>
      </w:pPr>
    </w:p>
    <w:p w14:paraId="4BEF22E5">
      <w:pPr>
        <w:pStyle w:val="6"/>
      </w:pPr>
    </w:p>
    <w:p w14:paraId="3C7918CF">
      <w:pPr>
        <w:pStyle w:val="6"/>
        <w:spacing w:before="8"/>
      </w:pPr>
    </w:p>
    <w:p w14:paraId="23D99116">
      <w:pPr>
        <w:pStyle w:val="2"/>
      </w:pPr>
      <w:r>
        <w:rPr>
          <w:color w:val="4F81BC"/>
          <w:spacing w:val="-2"/>
        </w:rPr>
        <w:t>ANSWERS</w:t>
      </w:r>
    </w:p>
    <w:p w14:paraId="025BB884">
      <w:pPr>
        <w:pStyle w:val="3"/>
        <w:numPr>
          <w:ilvl w:val="0"/>
          <w:numId w:val="5"/>
        </w:numPr>
        <w:tabs>
          <w:tab w:val="left" w:pos="600"/>
        </w:tabs>
        <w:spacing w:before="279" w:after="0" w:line="484" w:lineRule="auto"/>
        <w:ind w:left="360" w:right="6654" w:firstLine="0"/>
        <w:jc w:val="left"/>
      </w:pPr>
      <w:r>
        <w:t>Constraint-Based</w:t>
      </w:r>
      <w:r>
        <w:rPr>
          <w:spacing w:val="-15"/>
        </w:rPr>
        <w:t xml:space="preserve"> </w:t>
      </w:r>
      <w:r>
        <w:t>Coreference</w:t>
      </w:r>
      <w:r>
        <w:rPr>
          <w:spacing w:val="-15"/>
        </w:rPr>
        <w:t xml:space="preserve"> </w:t>
      </w:r>
      <w:r>
        <w:t>Resolution Given Paragraph</w:t>
      </w:r>
    </w:p>
    <w:p w14:paraId="538EFB4F">
      <w:pPr>
        <w:pStyle w:val="6"/>
        <w:ind w:left="360" w:right="1132"/>
      </w:pPr>
      <w:r>
        <w:t>“John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Mary</w:t>
      </w:r>
      <w:r>
        <w:rPr>
          <w:spacing w:val="-2"/>
        </w:rPr>
        <w:t xml:space="preserve"> </w:t>
      </w:r>
      <w:r>
        <w:t>went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park.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brought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ball.</w:t>
      </w:r>
      <w:r>
        <w:rPr>
          <w:spacing w:val="-3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wanted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chased</w:t>
      </w:r>
      <w:r>
        <w:rPr>
          <w:spacing w:val="-3"/>
        </w:rPr>
        <w:t xml:space="preserve"> </w:t>
      </w:r>
      <w:r>
        <w:t>him excitedly. Finally, they all went home.”</w:t>
      </w:r>
    </w:p>
    <w:p w14:paraId="754D880E">
      <w:pPr>
        <w:pStyle w:val="6"/>
        <w:spacing w:before="1"/>
      </w:pPr>
    </w:p>
    <w:p w14:paraId="38A156D8">
      <w:pPr>
        <w:pStyle w:val="3"/>
        <w:numPr>
          <w:ilvl w:val="1"/>
          <w:numId w:val="5"/>
        </w:numPr>
        <w:tabs>
          <w:tab w:val="left" w:pos="1079"/>
        </w:tabs>
        <w:spacing w:before="0" w:after="0" w:line="240" w:lineRule="auto"/>
        <w:ind w:left="1079" w:right="0" w:hanging="359"/>
        <w:jc w:val="left"/>
      </w:pPr>
      <w:r>
        <w:t>Referring</w:t>
      </w:r>
      <w:r>
        <w:rPr>
          <w:spacing w:val="-3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Antecedents</w:t>
      </w:r>
    </w:p>
    <w:p w14:paraId="19D00BDC">
      <w:pPr>
        <w:pStyle w:val="6"/>
        <w:spacing w:before="52"/>
        <w:rPr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6"/>
        <w:gridCol w:w="3358"/>
        <w:gridCol w:w="3356"/>
      </w:tblGrid>
      <w:tr w14:paraId="6F42F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356" w:type="dxa"/>
          </w:tcPr>
          <w:p w14:paraId="77043484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Referring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Expression</w:t>
            </w:r>
          </w:p>
        </w:tc>
        <w:tc>
          <w:tcPr>
            <w:tcW w:w="3358" w:type="dxa"/>
          </w:tcPr>
          <w:p w14:paraId="36338AD3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Possible </w:t>
            </w:r>
            <w:r>
              <w:rPr>
                <w:b/>
                <w:spacing w:val="-2"/>
                <w:sz w:val="24"/>
              </w:rPr>
              <w:t>Antecedent(s)</w:t>
            </w:r>
          </w:p>
        </w:tc>
        <w:tc>
          <w:tcPr>
            <w:tcW w:w="3356" w:type="dxa"/>
          </w:tcPr>
          <w:p w14:paraId="3D5208B9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14:paraId="7FC6D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356" w:type="dxa"/>
          </w:tcPr>
          <w:p w14:paraId="49368EC8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John</w:t>
            </w:r>
          </w:p>
        </w:tc>
        <w:tc>
          <w:tcPr>
            <w:tcW w:w="3358" w:type="dxa"/>
          </w:tcPr>
          <w:p w14:paraId="3F51B248">
            <w:pPr>
              <w:pStyle w:val="9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356" w:type="dxa"/>
          </w:tcPr>
          <w:p w14:paraId="3759F3AB">
            <w:pPr>
              <w:pStyle w:val="9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entity</w:t>
            </w:r>
          </w:p>
        </w:tc>
      </w:tr>
      <w:tr w14:paraId="0D14D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356" w:type="dxa"/>
          </w:tcPr>
          <w:p w14:paraId="36B6E40F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Mary</w:t>
            </w:r>
          </w:p>
        </w:tc>
        <w:tc>
          <w:tcPr>
            <w:tcW w:w="3358" w:type="dxa"/>
          </w:tcPr>
          <w:p w14:paraId="2972E624">
            <w:pPr>
              <w:pStyle w:val="9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356" w:type="dxa"/>
          </w:tcPr>
          <w:p w14:paraId="26706937">
            <w:pPr>
              <w:pStyle w:val="9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entity</w:t>
            </w:r>
          </w:p>
        </w:tc>
      </w:tr>
      <w:tr w14:paraId="6602F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356" w:type="dxa"/>
          </w:tcPr>
          <w:p w14:paraId="7ACDEFE9">
            <w:pPr>
              <w:pStyle w:val="9"/>
              <w:spacing w:before="13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He</w:t>
            </w:r>
          </w:p>
        </w:tc>
        <w:tc>
          <w:tcPr>
            <w:tcW w:w="3358" w:type="dxa"/>
          </w:tcPr>
          <w:p w14:paraId="0BCFE24F">
            <w:pPr>
              <w:pStyle w:val="9"/>
              <w:spacing w:before="138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3356" w:type="dxa"/>
          </w:tcPr>
          <w:p w14:paraId="787F3B26">
            <w:pPr>
              <w:pStyle w:val="9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Gender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constraint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eliminate </w:t>
            </w:r>
            <w:r>
              <w:rPr>
                <w:spacing w:val="-4"/>
                <w:sz w:val="24"/>
              </w:rPr>
              <w:t>Mary</w:t>
            </w:r>
          </w:p>
        </w:tc>
      </w:tr>
      <w:tr w14:paraId="428E1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356" w:type="dxa"/>
          </w:tcPr>
          <w:p w14:paraId="1C0304AE">
            <w:pPr>
              <w:pStyle w:val="9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-4"/>
                <w:sz w:val="24"/>
              </w:rPr>
              <w:t>ball</w:t>
            </w:r>
          </w:p>
        </w:tc>
        <w:tc>
          <w:tcPr>
            <w:tcW w:w="3358" w:type="dxa"/>
          </w:tcPr>
          <w:p w14:paraId="11D3CDBA">
            <w:pPr>
              <w:pStyle w:val="9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356" w:type="dxa"/>
          </w:tcPr>
          <w:p w14:paraId="07BE4E40">
            <w:pPr>
              <w:pStyle w:val="9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entity</w:t>
            </w:r>
          </w:p>
        </w:tc>
      </w:tr>
      <w:tr w14:paraId="0489A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356" w:type="dxa"/>
          </w:tcPr>
          <w:p w14:paraId="695CAD52">
            <w:pPr>
              <w:pStyle w:val="9"/>
              <w:spacing w:before="13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She</w:t>
            </w:r>
          </w:p>
        </w:tc>
        <w:tc>
          <w:tcPr>
            <w:tcW w:w="3358" w:type="dxa"/>
          </w:tcPr>
          <w:p w14:paraId="2F19555E">
            <w:pPr>
              <w:pStyle w:val="9"/>
              <w:spacing w:before="135"/>
              <w:rPr>
                <w:sz w:val="24"/>
              </w:rPr>
            </w:pPr>
            <w:r>
              <w:rPr>
                <w:sz w:val="24"/>
              </w:rPr>
              <w:t>Mary,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John</w:t>
            </w:r>
          </w:p>
        </w:tc>
        <w:tc>
          <w:tcPr>
            <w:tcW w:w="3356" w:type="dxa"/>
          </w:tcPr>
          <w:p w14:paraId="0B4CD0A5">
            <w:pPr>
              <w:pStyle w:val="9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Gender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constraint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eliminate </w:t>
            </w:r>
            <w:r>
              <w:rPr>
                <w:spacing w:val="-4"/>
                <w:sz w:val="24"/>
              </w:rPr>
              <w:t>John</w:t>
            </w:r>
          </w:p>
        </w:tc>
      </w:tr>
      <w:tr w14:paraId="2CE5B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356" w:type="dxa"/>
          </w:tcPr>
          <w:p w14:paraId="61CEBEAE">
            <w:pPr>
              <w:pStyle w:val="9"/>
              <w:spacing w:before="13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it</w:t>
            </w:r>
          </w:p>
        </w:tc>
        <w:tc>
          <w:tcPr>
            <w:tcW w:w="3358" w:type="dxa"/>
          </w:tcPr>
          <w:p w14:paraId="1EE613B9">
            <w:pPr>
              <w:pStyle w:val="9"/>
              <w:spacing w:before="135"/>
              <w:rPr>
                <w:sz w:val="24"/>
              </w:rPr>
            </w:pPr>
            <w:r>
              <w:rPr>
                <w:sz w:val="24"/>
              </w:rPr>
              <w:t>ball,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John,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park</w:t>
            </w:r>
          </w:p>
        </w:tc>
        <w:tc>
          <w:tcPr>
            <w:tcW w:w="3356" w:type="dxa"/>
          </w:tcPr>
          <w:p w14:paraId="63336AE3">
            <w:pPr>
              <w:pStyle w:val="9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compatibility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strongly favors ball</w:t>
            </w:r>
          </w:p>
        </w:tc>
      </w:tr>
      <w:tr w14:paraId="1E2CD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356" w:type="dxa"/>
          </w:tcPr>
          <w:p w14:paraId="6D6C1B75">
            <w:pPr>
              <w:pStyle w:val="9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dog</w:t>
            </w:r>
          </w:p>
        </w:tc>
        <w:tc>
          <w:tcPr>
            <w:tcW w:w="3358" w:type="dxa"/>
          </w:tcPr>
          <w:p w14:paraId="4E932965">
            <w:pPr>
              <w:pStyle w:val="9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356" w:type="dxa"/>
          </w:tcPr>
          <w:p w14:paraId="3FDA1CBA">
            <w:pPr>
              <w:pStyle w:val="9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entity</w:t>
            </w:r>
          </w:p>
        </w:tc>
      </w:tr>
      <w:tr w14:paraId="7ADCF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356" w:type="dxa"/>
          </w:tcPr>
          <w:p w14:paraId="27976160">
            <w:pPr>
              <w:pStyle w:val="9"/>
              <w:spacing w:before="13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him</w:t>
            </w:r>
          </w:p>
        </w:tc>
        <w:tc>
          <w:tcPr>
            <w:tcW w:w="3358" w:type="dxa"/>
          </w:tcPr>
          <w:p w14:paraId="4BCF6C32">
            <w:pPr>
              <w:pStyle w:val="9"/>
              <w:spacing w:before="138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3356" w:type="dxa"/>
          </w:tcPr>
          <w:p w14:paraId="22B5EA1E">
            <w:pPr>
              <w:pStyle w:val="9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Gender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semantic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constraints favor John</w:t>
            </w:r>
          </w:p>
        </w:tc>
      </w:tr>
      <w:tr w14:paraId="1F5F0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3356" w:type="dxa"/>
          </w:tcPr>
          <w:p w14:paraId="776F7160">
            <w:pPr>
              <w:pStyle w:val="9"/>
              <w:spacing w:before="2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they</w:t>
            </w:r>
          </w:p>
        </w:tc>
        <w:tc>
          <w:tcPr>
            <w:tcW w:w="3358" w:type="dxa"/>
          </w:tcPr>
          <w:p w14:paraId="60EEDF60">
            <w:pPr>
              <w:pStyle w:val="9"/>
              <w:spacing w:before="99"/>
              <w:rPr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John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dog, Mary and dog</w:t>
            </w:r>
          </w:p>
        </w:tc>
        <w:tc>
          <w:tcPr>
            <w:tcW w:w="3356" w:type="dxa"/>
          </w:tcPr>
          <w:p w14:paraId="5D6F9B90">
            <w:pPr>
              <w:pStyle w:val="9"/>
              <w:spacing w:before="99"/>
              <w:ind w:right="80"/>
              <w:rPr>
                <w:sz w:val="24"/>
              </w:rPr>
            </w:pPr>
            <w:r>
              <w:rPr>
                <w:sz w:val="24"/>
              </w:rPr>
              <w:t>Coherence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favor John and Mary</w:t>
            </w:r>
          </w:p>
        </w:tc>
      </w:tr>
      <w:tr w14:paraId="3A40D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356" w:type="dxa"/>
          </w:tcPr>
          <w:p w14:paraId="3D229D28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all</w:t>
            </w:r>
          </w:p>
        </w:tc>
        <w:tc>
          <w:tcPr>
            <w:tcW w:w="3358" w:type="dxa"/>
          </w:tcPr>
          <w:p w14:paraId="4F5B3644">
            <w:pPr>
              <w:pStyle w:val="9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3356" w:type="dxa"/>
          </w:tcPr>
          <w:p w14:paraId="1B3B3A45">
            <w:pPr>
              <w:pStyle w:val="9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Refers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participants</w:t>
            </w:r>
          </w:p>
        </w:tc>
      </w:tr>
    </w:tbl>
    <w:p w14:paraId="0524C67C">
      <w:pPr>
        <w:pStyle w:val="9"/>
        <w:spacing w:after="0" w:line="256" w:lineRule="exact"/>
        <w:rPr>
          <w:sz w:val="24"/>
        </w:rPr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5DCD8F43">
      <w:pPr>
        <w:pStyle w:val="3"/>
        <w:spacing w:before="60"/>
      </w:pPr>
      <w:r>
        <w:t>Initial</w:t>
      </w:r>
      <w:r>
        <w:rPr>
          <w:spacing w:val="-3"/>
        </w:rPr>
        <w:t xml:space="preserve"> </w:t>
      </w:r>
      <w:r>
        <w:t>Mention</w:t>
      </w:r>
      <w:r>
        <w:rPr>
          <w:spacing w:val="-3"/>
        </w:rPr>
        <w:t xml:space="preserve"> </w:t>
      </w:r>
      <w:r>
        <w:rPr>
          <w:spacing w:val="-4"/>
        </w:rPr>
        <w:t>List</w:t>
      </w:r>
    </w:p>
    <w:p w14:paraId="12B53F40">
      <w:pPr>
        <w:pStyle w:val="6"/>
        <w:spacing w:before="5"/>
        <w:rPr>
          <w:b/>
        </w:rPr>
      </w:pPr>
    </w:p>
    <w:p w14:paraId="297B9D3D">
      <w:pPr>
        <w:pStyle w:val="6"/>
        <w:spacing w:before="1"/>
        <w:ind w:left="360"/>
      </w:pPr>
      <w:r>
        <w:rPr>
          <w:spacing w:val="-4"/>
        </w:rPr>
        <w:t>Let:</w:t>
      </w:r>
    </w:p>
    <w:p w14:paraId="4F59A981">
      <w:pPr>
        <w:pStyle w:val="6"/>
        <w:spacing w:before="2"/>
      </w:pPr>
    </w:p>
    <w:p w14:paraId="6FA1E7B3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E1 = </w:t>
      </w:r>
      <w:r>
        <w:rPr>
          <w:b/>
          <w:spacing w:val="-4"/>
          <w:sz w:val="24"/>
        </w:rPr>
        <w:t>John</w:t>
      </w:r>
    </w:p>
    <w:p w14:paraId="621AB076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E2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Mary</w:t>
      </w:r>
    </w:p>
    <w:p w14:paraId="66BD61CA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E3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park</w:t>
      </w:r>
    </w:p>
    <w:p w14:paraId="10B52151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E4 = </w:t>
      </w:r>
      <w:r>
        <w:rPr>
          <w:b/>
          <w:spacing w:val="-4"/>
          <w:sz w:val="24"/>
        </w:rPr>
        <w:t>ball</w:t>
      </w:r>
    </w:p>
    <w:p w14:paraId="4E98D595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E5 = </w:t>
      </w:r>
      <w:r>
        <w:rPr>
          <w:b/>
          <w:spacing w:val="-5"/>
          <w:sz w:val="24"/>
        </w:rPr>
        <w:t>dog</w:t>
      </w:r>
    </w:p>
    <w:p w14:paraId="444D8763">
      <w:pPr>
        <w:pStyle w:val="6"/>
        <w:spacing w:before="5"/>
        <w:rPr>
          <w:b/>
        </w:rPr>
      </w:pPr>
    </w:p>
    <w:p w14:paraId="1BB39FB2">
      <w:pPr>
        <w:pStyle w:val="6"/>
        <w:ind w:left="360"/>
      </w:pPr>
      <w:r>
        <w:t>Pronoun</w:t>
      </w:r>
      <w:r>
        <w:rPr>
          <w:spacing w:val="-1"/>
        </w:rPr>
        <w:t xml:space="preserve"> </w:t>
      </w:r>
      <w:r>
        <w:rPr>
          <w:spacing w:val="-2"/>
        </w:rPr>
        <w:t>variables:</w:t>
      </w:r>
    </w:p>
    <w:p w14:paraId="3CEA24CC">
      <w:pPr>
        <w:pStyle w:val="6"/>
        <w:spacing w:before="5"/>
      </w:pPr>
    </w:p>
    <w:p w14:paraId="30BDBDA0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H = </w:t>
      </w:r>
      <w:r>
        <w:rPr>
          <w:b/>
          <w:spacing w:val="-5"/>
          <w:sz w:val="24"/>
        </w:rPr>
        <w:t>He</w:t>
      </w:r>
    </w:p>
    <w:p w14:paraId="36F0EA78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S = </w:t>
      </w:r>
      <w:r>
        <w:rPr>
          <w:b/>
          <w:spacing w:val="-5"/>
          <w:sz w:val="24"/>
        </w:rPr>
        <w:t>She</w:t>
      </w:r>
    </w:p>
    <w:p w14:paraId="0BAE9322">
      <w:pPr>
        <w:pStyle w:val="8"/>
        <w:numPr>
          <w:ilvl w:val="0"/>
          <w:numId w:val="6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it</w:t>
      </w:r>
    </w:p>
    <w:p w14:paraId="1C9A3170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HM = </w:t>
      </w:r>
      <w:r>
        <w:rPr>
          <w:b/>
          <w:spacing w:val="-5"/>
          <w:sz w:val="24"/>
        </w:rPr>
        <w:t>him</w:t>
      </w:r>
    </w:p>
    <w:p w14:paraId="44FE3891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T = </w:t>
      </w:r>
      <w:r>
        <w:rPr>
          <w:b/>
          <w:spacing w:val="-4"/>
          <w:sz w:val="24"/>
        </w:rPr>
        <w:t>they</w:t>
      </w:r>
    </w:p>
    <w:p w14:paraId="65E75888">
      <w:pPr>
        <w:pStyle w:val="6"/>
        <w:spacing w:before="2"/>
        <w:rPr>
          <w:b/>
        </w:rPr>
      </w:pPr>
    </w:p>
    <w:p w14:paraId="078B4A9F">
      <w:pPr>
        <w:pStyle w:val="3"/>
        <w:numPr>
          <w:ilvl w:val="1"/>
          <w:numId w:val="5"/>
        </w:numPr>
        <w:tabs>
          <w:tab w:val="left" w:pos="633"/>
        </w:tabs>
        <w:spacing w:before="0" w:after="0" w:line="240" w:lineRule="auto"/>
        <w:ind w:left="633" w:right="0" w:hanging="273"/>
        <w:jc w:val="left"/>
      </w:pPr>
      <w:r>
        <w:t>Applying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0E8CAA3D">
      <w:pPr>
        <w:pStyle w:val="6"/>
        <w:spacing w:before="5"/>
        <w:rPr>
          <w:b/>
        </w:rPr>
      </w:pPr>
    </w:p>
    <w:p w14:paraId="61B7D1E0">
      <w:pPr>
        <w:pStyle w:val="8"/>
        <w:numPr>
          <w:ilvl w:val="2"/>
          <w:numId w:val="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 xml:space="preserve">“He” → </w:t>
      </w:r>
      <w:r>
        <w:rPr>
          <w:b/>
          <w:spacing w:val="-4"/>
          <w:sz w:val="24"/>
        </w:rPr>
        <w:t>John</w:t>
      </w:r>
    </w:p>
    <w:p w14:paraId="23AE50AE">
      <w:pPr>
        <w:pStyle w:val="6"/>
        <w:spacing w:before="5"/>
        <w:rPr>
          <w:b/>
        </w:rPr>
      </w:pPr>
    </w:p>
    <w:p w14:paraId="7B7821F3">
      <w:pPr>
        <w:pStyle w:val="6"/>
        <w:ind w:left="360"/>
      </w:pPr>
      <w:r>
        <w:t>Possible</w:t>
      </w:r>
      <w:r>
        <w:rPr>
          <w:spacing w:val="-2"/>
        </w:rPr>
        <w:t xml:space="preserve"> </w:t>
      </w:r>
      <w:r>
        <w:t>antecedents: {John,</w:t>
      </w:r>
      <w:r>
        <w:rPr>
          <w:spacing w:val="-1"/>
        </w:rPr>
        <w:t xml:space="preserve"> </w:t>
      </w:r>
      <w:r>
        <w:rPr>
          <w:spacing w:val="-2"/>
        </w:rPr>
        <w:t>Mary}</w:t>
      </w:r>
    </w:p>
    <w:p w14:paraId="25839DD2">
      <w:pPr>
        <w:pStyle w:val="6"/>
        <w:spacing w:before="2"/>
      </w:pPr>
    </w:p>
    <w:p w14:paraId="6AA977CB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Gender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agreement: </w:t>
      </w:r>
      <w:r>
        <w:rPr>
          <w:sz w:val="24"/>
        </w:rPr>
        <w:t>“He”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male </w:t>
      </w:r>
      <w:r>
        <w:rPr>
          <w:spacing w:val="-2"/>
          <w:sz w:val="24"/>
        </w:rPr>
        <w:t>antecedent.</w:t>
      </w:r>
    </w:p>
    <w:p w14:paraId="36315226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John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male.</w:t>
      </w:r>
    </w:p>
    <w:p w14:paraId="32E764A2">
      <w:pPr>
        <w:pStyle w:val="8"/>
        <w:numPr>
          <w:ilvl w:val="3"/>
          <w:numId w:val="5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Mary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female.</w:t>
      </w:r>
    </w:p>
    <w:p w14:paraId="158E76E2">
      <w:pPr>
        <w:pStyle w:val="6"/>
        <w:spacing w:before="4"/>
      </w:pPr>
    </w:p>
    <w:p w14:paraId="46DF6EBD">
      <w:pPr>
        <w:pStyle w:val="6"/>
        <w:ind w:left="360"/>
      </w:pPr>
      <w:r>
        <w:rPr>
          <w:spacing w:val="-2"/>
        </w:rPr>
        <w:t>Therefore:</w:t>
      </w:r>
    </w:p>
    <w:p w14:paraId="4827F48E">
      <w:pPr>
        <w:pStyle w:val="6"/>
        <w:spacing w:before="5"/>
      </w:pPr>
    </w:p>
    <w:p w14:paraId="2EA1FF1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He → </w:t>
      </w:r>
      <w:r>
        <w:rPr>
          <w:b/>
          <w:spacing w:val="-4"/>
          <w:sz w:val="24"/>
        </w:rPr>
        <w:t>John</w:t>
      </w:r>
    </w:p>
    <w:p w14:paraId="3721D230">
      <w:pPr>
        <w:pStyle w:val="6"/>
        <w:spacing w:before="3"/>
        <w:rPr>
          <w:b/>
        </w:rPr>
      </w:pPr>
    </w:p>
    <w:p w14:paraId="040C8AB3">
      <w:pPr>
        <w:pStyle w:val="8"/>
        <w:numPr>
          <w:ilvl w:val="2"/>
          <w:numId w:val="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“She”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Mary</w:t>
      </w:r>
    </w:p>
    <w:p w14:paraId="2171BBE5">
      <w:pPr>
        <w:pStyle w:val="6"/>
        <w:spacing w:before="4"/>
        <w:rPr>
          <w:b/>
        </w:rPr>
      </w:pPr>
    </w:p>
    <w:p w14:paraId="5E726CAF">
      <w:pPr>
        <w:pStyle w:val="6"/>
        <w:spacing w:before="1"/>
        <w:ind w:left="360"/>
      </w:pPr>
      <w:r>
        <w:t>Possible</w:t>
      </w:r>
      <w:r>
        <w:rPr>
          <w:spacing w:val="-2"/>
        </w:rPr>
        <w:t xml:space="preserve"> </w:t>
      </w:r>
      <w:r>
        <w:t>antecedents: {John,</w:t>
      </w:r>
      <w:r>
        <w:rPr>
          <w:spacing w:val="-1"/>
        </w:rPr>
        <w:t xml:space="preserve"> </w:t>
      </w:r>
      <w:r>
        <w:rPr>
          <w:spacing w:val="-2"/>
        </w:rPr>
        <w:t>Mary}</w:t>
      </w:r>
    </w:p>
    <w:p w14:paraId="5BCF7A11">
      <w:pPr>
        <w:pStyle w:val="6"/>
        <w:spacing w:before="4"/>
      </w:pPr>
    </w:p>
    <w:p w14:paraId="3C479AD3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“She”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female </w:t>
      </w:r>
      <w:r>
        <w:rPr>
          <w:spacing w:val="-2"/>
          <w:sz w:val="24"/>
        </w:rPr>
        <w:t>antecedent.</w:t>
      </w:r>
    </w:p>
    <w:p w14:paraId="0E2377B7">
      <w:pPr>
        <w:pStyle w:val="8"/>
        <w:numPr>
          <w:ilvl w:val="3"/>
          <w:numId w:val="5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Mary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female.</w:t>
      </w:r>
    </w:p>
    <w:p w14:paraId="5B033964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John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male.</w:t>
      </w:r>
    </w:p>
    <w:p w14:paraId="491E42AE">
      <w:pPr>
        <w:pStyle w:val="6"/>
        <w:spacing w:before="2"/>
      </w:pPr>
    </w:p>
    <w:p w14:paraId="4BB42B8E">
      <w:pPr>
        <w:pStyle w:val="6"/>
        <w:spacing w:before="1"/>
        <w:ind w:left="360"/>
      </w:pPr>
      <w:r>
        <w:rPr>
          <w:spacing w:val="-2"/>
        </w:rPr>
        <w:t>Therefore:</w:t>
      </w:r>
    </w:p>
    <w:p w14:paraId="1824812A">
      <w:pPr>
        <w:pStyle w:val="6"/>
        <w:spacing w:before="4"/>
      </w:pPr>
    </w:p>
    <w:p w14:paraId="215CBE0B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4"/>
          <w:sz w:val="24"/>
        </w:rPr>
        <w:t>Mary</w:t>
      </w:r>
    </w:p>
    <w:p w14:paraId="298B9FC8">
      <w:pPr>
        <w:pStyle w:val="6"/>
        <w:spacing w:before="5"/>
        <w:rPr>
          <w:b/>
        </w:rPr>
      </w:pPr>
    </w:p>
    <w:p w14:paraId="64C62451">
      <w:pPr>
        <w:pStyle w:val="8"/>
        <w:numPr>
          <w:ilvl w:val="2"/>
          <w:numId w:val="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 xml:space="preserve">“It” → </w:t>
      </w:r>
      <w:r>
        <w:rPr>
          <w:b/>
          <w:spacing w:val="-4"/>
          <w:sz w:val="24"/>
        </w:rPr>
        <w:t>Ball</w:t>
      </w:r>
    </w:p>
    <w:p w14:paraId="1CC42129">
      <w:pPr>
        <w:pStyle w:val="6"/>
        <w:spacing w:before="2"/>
        <w:rPr>
          <w:b/>
        </w:rPr>
      </w:pPr>
    </w:p>
    <w:p w14:paraId="4D48164C">
      <w:pPr>
        <w:pStyle w:val="6"/>
        <w:spacing w:before="1"/>
        <w:ind w:left="360"/>
      </w:pPr>
      <w:r>
        <w:rPr>
          <w:spacing w:val="-2"/>
        </w:rPr>
        <w:t>Sentence:</w:t>
      </w:r>
    </w:p>
    <w:p w14:paraId="0BC860C5">
      <w:pPr>
        <w:pStyle w:val="6"/>
        <w:spacing w:before="4"/>
      </w:pPr>
    </w:p>
    <w:p w14:paraId="0DEE62A0">
      <w:pPr>
        <w:pStyle w:val="6"/>
        <w:ind w:left="360"/>
      </w:pPr>
      <w:r>
        <w:t>“She</w:t>
      </w:r>
      <w:r>
        <w:rPr>
          <w:spacing w:val="-2"/>
        </w:rPr>
        <w:t xml:space="preserve"> </w:t>
      </w:r>
      <w:r>
        <w:t>wanted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4"/>
        </w:rPr>
        <w:t>it.”</w:t>
      </w:r>
    </w:p>
    <w:p w14:paraId="3F8FCCCC">
      <w:pPr>
        <w:pStyle w:val="6"/>
        <w:spacing w:before="6"/>
      </w:pPr>
    </w:p>
    <w:p w14:paraId="15852939">
      <w:pPr>
        <w:pStyle w:val="6"/>
        <w:ind w:left="360"/>
      </w:pPr>
      <w:r>
        <w:t>Possible</w:t>
      </w:r>
      <w:r>
        <w:rPr>
          <w:spacing w:val="-2"/>
        </w:rPr>
        <w:t xml:space="preserve"> </w:t>
      </w:r>
      <w:r>
        <w:t>antecedents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{John,</w:t>
      </w:r>
      <w:r>
        <w:rPr>
          <w:spacing w:val="-1"/>
        </w:rPr>
        <w:t xml:space="preserve"> </w:t>
      </w:r>
      <w:r>
        <w:t>Mary,</w:t>
      </w:r>
      <w:r>
        <w:rPr>
          <w:spacing w:val="-1"/>
        </w:rPr>
        <w:t xml:space="preserve"> </w:t>
      </w:r>
      <w:r>
        <w:t>park,</w:t>
      </w:r>
      <w:r>
        <w:rPr>
          <w:spacing w:val="-1"/>
        </w:rPr>
        <w:t xml:space="preserve"> </w:t>
      </w:r>
      <w:r>
        <w:rPr>
          <w:spacing w:val="-2"/>
        </w:rPr>
        <w:t>ball}.</w:t>
      </w:r>
    </w:p>
    <w:p w14:paraId="2B6872E0">
      <w:pPr>
        <w:pStyle w:val="6"/>
        <w:spacing w:after="0"/>
        <w:sectPr>
          <w:pgSz w:w="12240" w:h="15840"/>
          <w:pgMar w:top="920" w:right="0" w:bottom="280" w:left="720" w:header="720" w:footer="720" w:gutter="0"/>
          <w:cols w:space="720" w:num="1"/>
        </w:sectPr>
      </w:pPr>
    </w:p>
    <w:p w14:paraId="13E7E19B">
      <w:pPr>
        <w:pStyle w:val="6"/>
        <w:spacing w:before="66"/>
        <w:ind w:left="360"/>
      </w:pPr>
      <w:r>
        <w:t>Using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compatibility:</w:t>
      </w:r>
    </w:p>
    <w:p w14:paraId="4F459504">
      <w:pPr>
        <w:pStyle w:val="6"/>
        <w:spacing w:before="2"/>
      </w:pPr>
    </w:p>
    <w:p w14:paraId="380113B6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“play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ball”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natural.</w:t>
      </w:r>
    </w:p>
    <w:p w14:paraId="6B7AC129">
      <w:pPr>
        <w:pStyle w:val="8"/>
        <w:numPr>
          <w:ilvl w:val="3"/>
          <w:numId w:val="5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“play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John/Mary”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context.</w:t>
      </w:r>
    </w:p>
    <w:p w14:paraId="410CF9C4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“play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park”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semantically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6C9F63D6">
      <w:pPr>
        <w:pStyle w:val="6"/>
        <w:spacing w:before="5"/>
      </w:pPr>
    </w:p>
    <w:p w14:paraId="7663A257">
      <w:pPr>
        <w:pStyle w:val="6"/>
        <w:spacing w:line="482" w:lineRule="auto"/>
        <w:ind w:left="360" w:right="6407"/>
      </w:pPr>
      <w:r>
        <w:t>Also,</w:t>
      </w:r>
      <w:r>
        <w:rPr>
          <w:spacing w:val="-6"/>
        </w:rPr>
        <w:t xml:space="preserve"> </w:t>
      </w:r>
      <w:r>
        <w:rPr>
          <w:b/>
        </w:rPr>
        <w:t>ball</w:t>
      </w:r>
      <w:r>
        <w:rPr>
          <w:b/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 xml:space="preserve">antecedent. </w:t>
      </w:r>
      <w:r>
        <w:rPr>
          <w:spacing w:val="-2"/>
        </w:rPr>
        <w:t>Therefore:</w:t>
      </w:r>
    </w:p>
    <w:p w14:paraId="3861B962">
      <w:pPr>
        <w:spacing w:before="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it → </w:t>
      </w:r>
      <w:r>
        <w:rPr>
          <w:b/>
          <w:spacing w:val="-4"/>
          <w:sz w:val="24"/>
        </w:rPr>
        <w:t>ball</w:t>
      </w:r>
    </w:p>
    <w:p w14:paraId="7CE10742">
      <w:pPr>
        <w:pStyle w:val="6"/>
        <w:spacing w:before="4"/>
        <w:rPr>
          <w:b/>
        </w:rPr>
      </w:pPr>
    </w:p>
    <w:p w14:paraId="38171210">
      <w:pPr>
        <w:pStyle w:val="8"/>
        <w:numPr>
          <w:ilvl w:val="2"/>
          <w:numId w:val="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“Him” →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John</w:t>
      </w:r>
    </w:p>
    <w:p w14:paraId="31EEEA0E">
      <w:pPr>
        <w:pStyle w:val="6"/>
        <w:spacing w:before="3"/>
        <w:rPr>
          <w:b/>
        </w:rPr>
      </w:pPr>
    </w:p>
    <w:p w14:paraId="357957AB">
      <w:pPr>
        <w:pStyle w:val="6"/>
        <w:ind w:left="360"/>
      </w:pPr>
      <w:r>
        <w:rPr>
          <w:spacing w:val="-2"/>
        </w:rPr>
        <w:t>Sentence:</w:t>
      </w:r>
    </w:p>
    <w:p w14:paraId="69B15339">
      <w:pPr>
        <w:pStyle w:val="6"/>
        <w:spacing w:before="5"/>
      </w:pPr>
    </w:p>
    <w:p w14:paraId="0A00E605">
      <w:pPr>
        <w:pStyle w:val="6"/>
        <w:spacing w:line="482" w:lineRule="auto"/>
        <w:ind w:left="360" w:right="7227"/>
      </w:pPr>
      <w:r>
        <w:t>“The dog chased him excitedly.” Possible</w:t>
      </w:r>
      <w:r>
        <w:rPr>
          <w:spacing w:val="-10"/>
        </w:rPr>
        <w:t xml:space="preserve"> </w:t>
      </w:r>
      <w:r>
        <w:t>antecedents:</w:t>
      </w:r>
      <w:r>
        <w:rPr>
          <w:spacing w:val="-9"/>
        </w:rPr>
        <w:t xml:space="preserve"> </w:t>
      </w:r>
      <w:r>
        <w:t>{John,</w:t>
      </w:r>
      <w:r>
        <w:rPr>
          <w:spacing w:val="-10"/>
        </w:rPr>
        <w:t xml:space="preserve"> </w:t>
      </w:r>
      <w:r>
        <w:t>Mary,</w:t>
      </w:r>
      <w:r>
        <w:rPr>
          <w:spacing w:val="-10"/>
        </w:rPr>
        <w:t xml:space="preserve"> </w:t>
      </w:r>
      <w:r>
        <w:t xml:space="preserve">dog} </w:t>
      </w:r>
      <w:r>
        <w:rPr>
          <w:spacing w:val="-2"/>
        </w:rPr>
        <w:t>Constraints:</w:t>
      </w:r>
    </w:p>
    <w:p w14:paraId="3E030477">
      <w:pPr>
        <w:pStyle w:val="8"/>
        <w:numPr>
          <w:ilvl w:val="3"/>
          <w:numId w:val="5"/>
        </w:numPr>
        <w:tabs>
          <w:tab w:val="left" w:pos="1080"/>
        </w:tabs>
        <w:spacing w:before="4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Gender: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“him”</w:t>
      </w:r>
      <w:r>
        <w:rPr>
          <w:spacing w:val="-2"/>
          <w:sz w:val="24"/>
        </w:rPr>
        <w:t xml:space="preserve"> </w:t>
      </w:r>
      <w:r>
        <w:rPr>
          <w:sz w:val="24"/>
        </w:rPr>
        <w:t>normally refers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male </w:t>
      </w:r>
      <w:r>
        <w:rPr>
          <w:spacing w:val="-2"/>
          <w:sz w:val="24"/>
        </w:rPr>
        <w:t>entity.</w:t>
      </w:r>
    </w:p>
    <w:p w14:paraId="718BA759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John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male.</w:t>
      </w:r>
    </w:p>
    <w:p w14:paraId="66F1D149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Mary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female.</w:t>
      </w:r>
    </w:p>
    <w:p w14:paraId="6D25585C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245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dog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3"/>
          <w:sz w:val="24"/>
        </w:rPr>
        <w:t xml:space="preserve"> </w:t>
      </w:r>
      <w:r>
        <w:rPr>
          <w:sz w:val="24"/>
        </w:rPr>
        <w:t>performing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chasing,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self-reference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preferred </w:t>
      </w:r>
      <w:r>
        <w:rPr>
          <w:spacing w:val="-2"/>
          <w:sz w:val="24"/>
        </w:rPr>
        <w:t>interpretation.</w:t>
      </w:r>
    </w:p>
    <w:p w14:paraId="47F1E9B3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1"/>
          <w:sz w:val="24"/>
        </w:rPr>
        <w:t xml:space="preserve"> </w:t>
      </w: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dog</w:t>
      </w:r>
      <w:r>
        <w:rPr>
          <w:spacing w:val="-2"/>
          <w:sz w:val="24"/>
        </w:rPr>
        <w:t xml:space="preserve"> </w:t>
      </w:r>
      <w:r>
        <w:rPr>
          <w:sz w:val="24"/>
        </w:rPr>
        <w:t>chasing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person.</w:t>
      </w:r>
    </w:p>
    <w:p w14:paraId="781F9F38">
      <w:pPr>
        <w:pStyle w:val="6"/>
        <w:spacing w:before="5"/>
      </w:pPr>
    </w:p>
    <w:p w14:paraId="59C70B13">
      <w:pPr>
        <w:pStyle w:val="6"/>
        <w:spacing w:before="1"/>
        <w:ind w:left="360"/>
      </w:pPr>
      <w:r>
        <w:rPr>
          <w:spacing w:val="-2"/>
        </w:rPr>
        <w:t>Therefore:</w:t>
      </w:r>
    </w:p>
    <w:p w14:paraId="790E69C4">
      <w:pPr>
        <w:pStyle w:val="6"/>
        <w:spacing w:before="2"/>
      </w:pPr>
    </w:p>
    <w:p w14:paraId="16720E61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him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4"/>
          <w:sz w:val="24"/>
        </w:rPr>
        <w:t>John</w:t>
      </w:r>
    </w:p>
    <w:p w14:paraId="27981018">
      <w:pPr>
        <w:pStyle w:val="6"/>
        <w:spacing w:before="5"/>
        <w:rPr>
          <w:b/>
        </w:rPr>
      </w:pPr>
    </w:p>
    <w:p w14:paraId="6337A113">
      <w:pPr>
        <w:pStyle w:val="8"/>
        <w:numPr>
          <w:ilvl w:val="2"/>
          <w:numId w:val="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“They”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Mary</w:t>
      </w:r>
    </w:p>
    <w:p w14:paraId="594E2B0C">
      <w:pPr>
        <w:pStyle w:val="6"/>
        <w:spacing w:before="4"/>
        <w:rPr>
          <w:b/>
        </w:rPr>
      </w:pPr>
    </w:p>
    <w:p w14:paraId="0DA91F96">
      <w:pPr>
        <w:pStyle w:val="6"/>
        <w:spacing w:before="1"/>
        <w:ind w:left="360"/>
      </w:pPr>
      <w:r>
        <w:rPr>
          <w:spacing w:val="-2"/>
        </w:rPr>
        <w:t>Sentence:</w:t>
      </w:r>
    </w:p>
    <w:p w14:paraId="6F9AE990">
      <w:pPr>
        <w:pStyle w:val="6"/>
        <w:spacing w:before="2"/>
      </w:pPr>
    </w:p>
    <w:p w14:paraId="5C3B3A3E">
      <w:pPr>
        <w:pStyle w:val="6"/>
        <w:ind w:left="360"/>
      </w:pPr>
      <w:r>
        <w:t>“Finally,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went</w:t>
      </w:r>
      <w:r>
        <w:rPr>
          <w:spacing w:val="-1"/>
        </w:rPr>
        <w:t xml:space="preserve"> </w:t>
      </w:r>
      <w:r>
        <w:rPr>
          <w:spacing w:val="-2"/>
        </w:rPr>
        <w:t>home.”</w:t>
      </w:r>
    </w:p>
    <w:p w14:paraId="5FD9EE7B">
      <w:pPr>
        <w:pStyle w:val="6"/>
        <w:spacing w:before="5"/>
      </w:pPr>
    </w:p>
    <w:p w14:paraId="270C4ECD">
      <w:pPr>
        <w:pStyle w:val="6"/>
        <w:ind w:left="360"/>
      </w:pPr>
      <w:r>
        <w:t>Possible</w:t>
      </w:r>
      <w:r>
        <w:rPr>
          <w:spacing w:val="-1"/>
        </w:rPr>
        <w:t xml:space="preserve"> </w:t>
      </w:r>
      <w:r>
        <w:t>plural</w:t>
      </w:r>
      <w:r>
        <w:rPr>
          <w:spacing w:val="-1"/>
        </w:rPr>
        <w:t xml:space="preserve"> </w:t>
      </w:r>
      <w:r>
        <w:rPr>
          <w:spacing w:val="-2"/>
        </w:rPr>
        <w:t>antecedents:</w:t>
      </w:r>
    </w:p>
    <w:p w14:paraId="72BD4232">
      <w:pPr>
        <w:pStyle w:val="6"/>
        <w:spacing w:before="5"/>
      </w:pPr>
    </w:p>
    <w:p w14:paraId="3445ACC9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 xml:space="preserve">{John, </w:t>
      </w:r>
      <w:r>
        <w:rPr>
          <w:spacing w:val="-2"/>
          <w:sz w:val="24"/>
        </w:rPr>
        <w:t>Mary}</w:t>
      </w:r>
    </w:p>
    <w:p w14:paraId="3D3AF2CE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 xml:space="preserve">{John, </w:t>
      </w:r>
      <w:r>
        <w:rPr>
          <w:spacing w:val="-4"/>
          <w:sz w:val="24"/>
        </w:rPr>
        <w:t>dog}</w:t>
      </w:r>
    </w:p>
    <w:p w14:paraId="4E36FB39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{Mary,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dog}</w:t>
      </w:r>
    </w:p>
    <w:p w14:paraId="64F41F2A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{John,</w:t>
      </w:r>
      <w:r>
        <w:rPr>
          <w:spacing w:val="-1"/>
          <w:sz w:val="24"/>
        </w:rPr>
        <w:t xml:space="preserve"> </w:t>
      </w:r>
      <w:r>
        <w:rPr>
          <w:sz w:val="24"/>
        </w:rPr>
        <w:t>Mary,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dog}</w:t>
      </w:r>
    </w:p>
    <w:p w14:paraId="5C3FA89F">
      <w:pPr>
        <w:pStyle w:val="6"/>
        <w:spacing w:before="3"/>
      </w:pPr>
    </w:p>
    <w:p w14:paraId="643201B2">
      <w:pPr>
        <w:pStyle w:val="6"/>
        <w:ind w:left="360" w:right="1132"/>
      </w:pPr>
      <w:r>
        <w:t>The</w:t>
      </w:r>
      <w:r>
        <w:rPr>
          <w:spacing w:val="-5"/>
        </w:rPr>
        <w:t xml:space="preserve"> </w:t>
      </w:r>
      <w:r>
        <w:t>strongest</w:t>
      </w:r>
      <w:r>
        <w:rPr>
          <w:spacing w:val="-3"/>
        </w:rPr>
        <w:t xml:space="preserve"> </w:t>
      </w:r>
      <w:r>
        <w:t>interpretation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previously</w:t>
      </w:r>
      <w:r>
        <w:rPr>
          <w:spacing w:val="-3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people,</w:t>
      </w:r>
      <w:r>
        <w:rPr>
          <w:spacing w:val="-2"/>
        </w:rPr>
        <w:t xml:space="preserve"> </w:t>
      </w:r>
      <w:r>
        <w:rPr>
          <w:b/>
        </w:rPr>
        <w:t>John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Mary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b/>
        </w:rPr>
        <w:t xml:space="preserve">all </w:t>
      </w:r>
      <w:r>
        <w:t>can additionally include the dog in the event.</w:t>
      </w:r>
    </w:p>
    <w:p w14:paraId="1A65A24A">
      <w:pPr>
        <w:pStyle w:val="6"/>
        <w:spacing w:before="5"/>
      </w:pPr>
    </w:p>
    <w:p w14:paraId="1F6367BB">
      <w:pPr>
        <w:pStyle w:val="6"/>
        <w:ind w:left="360"/>
      </w:pPr>
      <w:r>
        <w:rPr>
          <w:spacing w:val="-2"/>
        </w:rPr>
        <w:t>Thus:</w:t>
      </w:r>
    </w:p>
    <w:p w14:paraId="1ABAB99D">
      <w:pPr>
        <w:pStyle w:val="6"/>
        <w:spacing w:before="4"/>
      </w:pPr>
    </w:p>
    <w:p w14:paraId="4CCBFB0A"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Mary</w:t>
      </w:r>
    </w:p>
    <w:p w14:paraId="15A80C86">
      <w:pPr>
        <w:spacing w:after="0"/>
        <w:jc w:val="left"/>
        <w:rPr>
          <w:b/>
          <w:sz w:val="24"/>
        </w:rPr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74B0628F">
      <w:pPr>
        <w:pStyle w:val="6"/>
        <w:spacing w:before="66"/>
        <w:ind w:left="360"/>
      </w:pP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 event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 xml:space="preserve">understood </w:t>
      </w:r>
      <w:r>
        <w:rPr>
          <w:spacing w:val="-5"/>
        </w:rPr>
        <w:t>as:</w:t>
      </w:r>
    </w:p>
    <w:p w14:paraId="4B72795E">
      <w:pPr>
        <w:pStyle w:val="6"/>
        <w:spacing w:before="2"/>
      </w:pPr>
    </w:p>
    <w:p w14:paraId="265DFD56">
      <w:pPr>
        <w:pStyle w:val="3"/>
      </w:pPr>
      <w:r>
        <w:t>John,</w:t>
      </w:r>
      <w:r>
        <w:rPr>
          <w:spacing w:val="-2"/>
        </w:rPr>
        <w:t xml:space="preserve"> </w:t>
      </w:r>
      <w:r>
        <w:t>Mary,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dog</w:t>
      </w:r>
      <w:r>
        <w:rPr>
          <w:spacing w:val="-2"/>
        </w:rPr>
        <w:t xml:space="preserve"> </w:t>
      </w:r>
      <w:r>
        <w:t>went</w:t>
      </w:r>
      <w:r>
        <w:rPr>
          <w:spacing w:val="-1"/>
        </w:rPr>
        <w:t xml:space="preserve"> </w:t>
      </w:r>
      <w:r>
        <w:rPr>
          <w:spacing w:val="-4"/>
        </w:rPr>
        <w:t>home.</w:t>
      </w:r>
    </w:p>
    <w:p w14:paraId="6CCDDFDE">
      <w:pPr>
        <w:pStyle w:val="6"/>
        <w:spacing w:before="6"/>
        <w:rPr>
          <w:b/>
        </w:rPr>
      </w:pPr>
    </w:p>
    <w:p w14:paraId="076E364A">
      <w:pPr>
        <w:pStyle w:val="8"/>
        <w:numPr>
          <w:ilvl w:val="1"/>
          <w:numId w:val="5"/>
        </w:numPr>
        <w:tabs>
          <w:tab w:val="left" w:pos="605"/>
        </w:tabs>
        <w:spacing w:before="0" w:after="3" w:line="482" w:lineRule="auto"/>
        <w:ind w:left="360" w:right="7124" w:firstLine="0"/>
        <w:jc w:val="left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Table Variables and Domains</w:t>
      </w: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4"/>
        <w:gridCol w:w="2014"/>
        <w:gridCol w:w="2016"/>
        <w:gridCol w:w="2014"/>
        <w:gridCol w:w="2013"/>
      </w:tblGrid>
      <w:tr w14:paraId="4D8C30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14" w:type="dxa"/>
          </w:tcPr>
          <w:p w14:paraId="686F9C0B">
            <w:pPr>
              <w:pStyle w:val="9"/>
              <w:spacing w:before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2014" w:type="dxa"/>
          </w:tcPr>
          <w:p w14:paraId="7637749F">
            <w:pPr>
              <w:pStyle w:val="9"/>
              <w:spacing w:line="276" w:lineRule="exact"/>
              <w:ind w:right="339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Before </w:t>
            </w: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2016" w:type="dxa"/>
          </w:tcPr>
          <w:p w14:paraId="42E29B2D">
            <w:pPr>
              <w:pStyle w:val="9"/>
              <w:spacing w:line="276" w:lineRule="exact"/>
              <w:ind w:left="108" w:right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 Applied</w:t>
            </w:r>
          </w:p>
        </w:tc>
        <w:tc>
          <w:tcPr>
            <w:tcW w:w="2014" w:type="dxa"/>
          </w:tcPr>
          <w:p w14:paraId="72CDA48F">
            <w:pPr>
              <w:pStyle w:val="9"/>
              <w:spacing w:before="13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Eliminated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Links</w:t>
            </w:r>
          </w:p>
        </w:tc>
        <w:tc>
          <w:tcPr>
            <w:tcW w:w="2013" w:type="dxa"/>
          </w:tcPr>
          <w:p w14:paraId="0E95D462">
            <w:pPr>
              <w:pStyle w:val="9"/>
              <w:spacing w:before="13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2"/>
                <w:sz w:val="24"/>
              </w:rPr>
              <w:t xml:space="preserve"> Resolution</w:t>
            </w:r>
          </w:p>
        </w:tc>
      </w:tr>
      <w:tr w14:paraId="7C608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14" w:type="dxa"/>
          </w:tcPr>
          <w:p w14:paraId="45075307">
            <w:pPr>
              <w:pStyle w:val="9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 = </w:t>
            </w:r>
            <w:r>
              <w:rPr>
                <w:b/>
                <w:spacing w:val="-5"/>
                <w:sz w:val="24"/>
              </w:rPr>
              <w:t>He</w:t>
            </w:r>
          </w:p>
        </w:tc>
        <w:tc>
          <w:tcPr>
            <w:tcW w:w="2014" w:type="dxa"/>
          </w:tcPr>
          <w:p w14:paraId="3978F9BA">
            <w:pPr>
              <w:pStyle w:val="9"/>
              <w:spacing w:before="137"/>
              <w:rPr>
                <w:sz w:val="24"/>
              </w:rPr>
            </w:pPr>
            <w:r>
              <w:rPr>
                <w:sz w:val="24"/>
              </w:rPr>
              <w:t xml:space="preserve">{John, </w:t>
            </w:r>
            <w:r>
              <w:rPr>
                <w:spacing w:val="-2"/>
                <w:sz w:val="24"/>
              </w:rPr>
              <w:t>Mary}</w:t>
            </w:r>
          </w:p>
        </w:tc>
        <w:tc>
          <w:tcPr>
            <w:tcW w:w="2016" w:type="dxa"/>
          </w:tcPr>
          <w:p w14:paraId="3054FB7B">
            <w:pPr>
              <w:pStyle w:val="9"/>
              <w:spacing w:line="276" w:lineRule="exact"/>
              <w:ind w:left="108" w:right="923"/>
              <w:rPr>
                <w:sz w:val="24"/>
              </w:rPr>
            </w:pPr>
            <w:r>
              <w:rPr>
                <w:spacing w:val="-2"/>
                <w:sz w:val="24"/>
              </w:rPr>
              <w:t>Gender, coherence</w:t>
            </w:r>
          </w:p>
        </w:tc>
        <w:tc>
          <w:tcPr>
            <w:tcW w:w="2014" w:type="dxa"/>
          </w:tcPr>
          <w:p w14:paraId="30E2276D">
            <w:pPr>
              <w:pStyle w:val="9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2013" w:type="dxa"/>
          </w:tcPr>
          <w:p w14:paraId="1802281B">
            <w:pPr>
              <w:pStyle w:val="9"/>
              <w:spacing w:before="137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John</w:t>
            </w:r>
          </w:p>
        </w:tc>
      </w:tr>
      <w:tr w14:paraId="0A63B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014" w:type="dxa"/>
          </w:tcPr>
          <w:p w14:paraId="2D1442F2">
            <w:pPr>
              <w:pStyle w:val="9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= </w:t>
            </w:r>
            <w:r>
              <w:rPr>
                <w:b/>
                <w:spacing w:val="-5"/>
                <w:sz w:val="24"/>
              </w:rPr>
              <w:t>She</w:t>
            </w:r>
          </w:p>
        </w:tc>
        <w:tc>
          <w:tcPr>
            <w:tcW w:w="2014" w:type="dxa"/>
          </w:tcPr>
          <w:p w14:paraId="21A0E9C3">
            <w:pPr>
              <w:pStyle w:val="9"/>
              <w:spacing w:before="137"/>
              <w:rPr>
                <w:sz w:val="24"/>
              </w:rPr>
            </w:pPr>
            <w:r>
              <w:rPr>
                <w:sz w:val="24"/>
              </w:rPr>
              <w:t xml:space="preserve">{John, </w:t>
            </w:r>
            <w:r>
              <w:rPr>
                <w:spacing w:val="-2"/>
                <w:sz w:val="24"/>
              </w:rPr>
              <w:t>Mary}</w:t>
            </w:r>
          </w:p>
        </w:tc>
        <w:tc>
          <w:tcPr>
            <w:tcW w:w="2016" w:type="dxa"/>
          </w:tcPr>
          <w:p w14:paraId="0D1B8FDF">
            <w:pPr>
              <w:pStyle w:val="9"/>
              <w:spacing w:line="270" w:lineRule="atLeast"/>
              <w:ind w:left="108" w:right="923"/>
              <w:rPr>
                <w:sz w:val="24"/>
              </w:rPr>
            </w:pPr>
            <w:r>
              <w:rPr>
                <w:spacing w:val="-2"/>
                <w:sz w:val="24"/>
              </w:rPr>
              <w:t>Gender, coherence</w:t>
            </w:r>
          </w:p>
        </w:tc>
        <w:tc>
          <w:tcPr>
            <w:tcW w:w="2014" w:type="dxa"/>
          </w:tcPr>
          <w:p w14:paraId="436CE18A">
            <w:pPr>
              <w:pStyle w:val="9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John</w:t>
            </w:r>
          </w:p>
        </w:tc>
        <w:tc>
          <w:tcPr>
            <w:tcW w:w="2013" w:type="dxa"/>
          </w:tcPr>
          <w:p w14:paraId="03F595C9">
            <w:pPr>
              <w:pStyle w:val="9"/>
              <w:spacing w:before="137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Mary</w:t>
            </w:r>
          </w:p>
        </w:tc>
      </w:tr>
      <w:tr w14:paraId="72743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014" w:type="dxa"/>
          </w:tcPr>
          <w:p w14:paraId="0BEF65B8">
            <w:pPr>
              <w:pStyle w:val="9"/>
              <w:spacing w:before="275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= </w:t>
            </w:r>
            <w:r>
              <w:rPr>
                <w:b/>
                <w:spacing w:val="-5"/>
                <w:sz w:val="24"/>
              </w:rPr>
              <w:t>it</w:t>
            </w:r>
          </w:p>
        </w:tc>
        <w:tc>
          <w:tcPr>
            <w:tcW w:w="2014" w:type="dxa"/>
          </w:tcPr>
          <w:p w14:paraId="199CFF82">
            <w:pPr>
              <w:pStyle w:val="9"/>
              <w:spacing w:before="135"/>
              <w:ind w:right="623"/>
              <w:rPr>
                <w:sz w:val="24"/>
              </w:rPr>
            </w:pPr>
            <w:r>
              <w:rPr>
                <w:sz w:val="24"/>
              </w:rPr>
              <w:t>{John,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Mary, park, ball}</w:t>
            </w:r>
          </w:p>
        </w:tc>
        <w:tc>
          <w:tcPr>
            <w:tcW w:w="2016" w:type="dxa"/>
          </w:tcPr>
          <w:p w14:paraId="466B43DC">
            <w:pPr>
              <w:pStyle w:val="9"/>
              <w:ind w:left="108" w:right="133"/>
              <w:rPr>
                <w:sz w:val="24"/>
              </w:rPr>
            </w:pPr>
            <w:r>
              <w:rPr>
                <w:sz w:val="24"/>
              </w:rPr>
              <w:t>Number,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semantic </w:t>
            </w:r>
            <w:r>
              <w:rPr>
                <w:spacing w:val="-2"/>
                <w:sz w:val="24"/>
              </w:rPr>
              <w:t>compatibility,</w:t>
            </w:r>
          </w:p>
          <w:p w14:paraId="320ED8FD">
            <w:pPr>
              <w:pStyle w:val="9"/>
              <w:spacing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recency</w:t>
            </w:r>
          </w:p>
        </w:tc>
        <w:tc>
          <w:tcPr>
            <w:tcW w:w="2014" w:type="dxa"/>
          </w:tcPr>
          <w:p w14:paraId="56C1FCB2">
            <w:pPr>
              <w:pStyle w:val="9"/>
              <w:spacing w:before="275"/>
              <w:ind w:left="108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park</w:t>
            </w:r>
          </w:p>
        </w:tc>
        <w:tc>
          <w:tcPr>
            <w:tcW w:w="2013" w:type="dxa"/>
          </w:tcPr>
          <w:p w14:paraId="65B6DFA8">
            <w:pPr>
              <w:pStyle w:val="9"/>
              <w:spacing w:before="275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ball</w:t>
            </w:r>
          </w:p>
        </w:tc>
      </w:tr>
      <w:tr w14:paraId="349EA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14" w:type="dxa"/>
          </w:tcPr>
          <w:p w14:paraId="48263B84">
            <w:pPr>
              <w:pStyle w:val="9"/>
              <w:spacing w:before="2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HM = </w:t>
            </w:r>
            <w:r>
              <w:rPr>
                <w:b/>
                <w:spacing w:val="-5"/>
                <w:sz w:val="24"/>
              </w:rPr>
              <w:t>him</w:t>
            </w:r>
          </w:p>
        </w:tc>
        <w:tc>
          <w:tcPr>
            <w:tcW w:w="2014" w:type="dxa"/>
          </w:tcPr>
          <w:p w14:paraId="48465E6D">
            <w:pPr>
              <w:pStyle w:val="9"/>
              <w:spacing w:before="135"/>
              <w:ind w:right="623"/>
              <w:rPr>
                <w:sz w:val="24"/>
              </w:rPr>
            </w:pPr>
            <w:r>
              <w:rPr>
                <w:sz w:val="24"/>
              </w:rPr>
              <w:t>{John,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Mary, </w:t>
            </w:r>
            <w:r>
              <w:rPr>
                <w:spacing w:val="-4"/>
                <w:sz w:val="24"/>
              </w:rPr>
              <w:t>dog}</w:t>
            </w:r>
          </w:p>
        </w:tc>
        <w:tc>
          <w:tcPr>
            <w:tcW w:w="2016" w:type="dxa"/>
          </w:tcPr>
          <w:p w14:paraId="7FC3FB21">
            <w:pPr>
              <w:pStyle w:val="9"/>
              <w:spacing w:line="276" w:lineRule="exact"/>
              <w:ind w:left="108" w:right="213"/>
              <w:rPr>
                <w:sz w:val="24"/>
              </w:rPr>
            </w:pPr>
            <w:r>
              <w:rPr>
                <w:sz w:val="24"/>
              </w:rPr>
              <w:t>Gender,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semantic </w:t>
            </w:r>
            <w:r>
              <w:rPr>
                <w:spacing w:val="-2"/>
                <w:sz w:val="24"/>
              </w:rPr>
              <w:t>compatibility, coherence</w:t>
            </w:r>
          </w:p>
        </w:tc>
        <w:tc>
          <w:tcPr>
            <w:tcW w:w="2014" w:type="dxa"/>
          </w:tcPr>
          <w:p w14:paraId="641F4D15">
            <w:pPr>
              <w:pStyle w:val="9"/>
              <w:spacing w:before="275"/>
              <w:ind w:left="108"/>
              <w:rPr>
                <w:sz w:val="24"/>
              </w:rPr>
            </w:pPr>
            <w:r>
              <w:rPr>
                <w:sz w:val="24"/>
              </w:rPr>
              <w:t>Mary,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2013" w:type="dxa"/>
          </w:tcPr>
          <w:p w14:paraId="45FDEA27">
            <w:pPr>
              <w:pStyle w:val="9"/>
              <w:spacing w:before="275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John</w:t>
            </w:r>
          </w:p>
        </w:tc>
      </w:tr>
      <w:tr w14:paraId="4D9F2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2014" w:type="dxa"/>
          </w:tcPr>
          <w:p w14:paraId="7D3A8A48">
            <w:pPr>
              <w:pStyle w:val="9"/>
              <w:spacing w:before="135"/>
              <w:ind w:left="0"/>
              <w:rPr>
                <w:b/>
                <w:sz w:val="24"/>
              </w:rPr>
            </w:pPr>
          </w:p>
          <w:p w14:paraId="4E8EBB7F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 = </w:t>
            </w:r>
            <w:r>
              <w:rPr>
                <w:b/>
                <w:spacing w:val="-4"/>
                <w:sz w:val="24"/>
              </w:rPr>
              <w:t>they</w:t>
            </w:r>
          </w:p>
        </w:tc>
        <w:tc>
          <w:tcPr>
            <w:tcW w:w="2014" w:type="dxa"/>
          </w:tcPr>
          <w:p w14:paraId="5D6E0EB9">
            <w:pPr>
              <w:pStyle w:val="9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{John+Mary, John+dog, Mary+dog, John+Mary+dog}</w:t>
            </w:r>
          </w:p>
        </w:tc>
        <w:tc>
          <w:tcPr>
            <w:tcW w:w="2016" w:type="dxa"/>
          </w:tcPr>
          <w:p w14:paraId="54DF9EF6">
            <w:pPr>
              <w:pStyle w:val="9"/>
              <w:spacing w:before="135"/>
              <w:ind w:left="108" w:right="2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Number, coherence, </w:t>
            </w:r>
            <w:r>
              <w:rPr>
                <w:sz w:val="24"/>
              </w:rPr>
              <w:t>discourse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</w:p>
        </w:tc>
        <w:tc>
          <w:tcPr>
            <w:tcW w:w="2014" w:type="dxa"/>
          </w:tcPr>
          <w:p w14:paraId="5DC5654E">
            <w:pPr>
              <w:pStyle w:val="9"/>
              <w:spacing w:before="274"/>
              <w:ind w:left="108" w:right="138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inconsistent </w:t>
            </w:r>
            <w:r>
              <w:rPr>
                <w:spacing w:val="-2"/>
                <w:sz w:val="24"/>
              </w:rPr>
              <w:t>groups</w:t>
            </w:r>
          </w:p>
        </w:tc>
        <w:tc>
          <w:tcPr>
            <w:tcW w:w="2013" w:type="dxa"/>
          </w:tcPr>
          <w:p w14:paraId="0013CA4A">
            <w:pPr>
              <w:pStyle w:val="9"/>
              <w:spacing w:before="135"/>
              <w:ind w:left="0"/>
              <w:rPr>
                <w:b/>
                <w:sz w:val="24"/>
              </w:rPr>
            </w:pPr>
          </w:p>
          <w:p w14:paraId="12C07190">
            <w:pPr>
              <w:pStyle w:val="9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John+Mary</w:t>
            </w:r>
          </w:p>
        </w:tc>
      </w:tr>
      <w:tr w14:paraId="0DAE2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014" w:type="dxa"/>
          </w:tcPr>
          <w:p w14:paraId="250B2D41">
            <w:pPr>
              <w:pStyle w:val="9"/>
              <w:spacing w:before="1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all</w:t>
            </w:r>
          </w:p>
        </w:tc>
        <w:tc>
          <w:tcPr>
            <w:tcW w:w="2014" w:type="dxa"/>
          </w:tcPr>
          <w:p w14:paraId="46FD6C96">
            <w:pPr>
              <w:pStyle w:val="9"/>
              <w:spacing w:line="276" w:lineRule="exact"/>
              <w:ind w:right="623"/>
              <w:rPr>
                <w:sz w:val="24"/>
              </w:rPr>
            </w:pPr>
            <w:r>
              <w:rPr>
                <w:sz w:val="24"/>
              </w:rPr>
              <w:t>{John,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Mary, </w:t>
            </w:r>
            <w:r>
              <w:rPr>
                <w:spacing w:val="-4"/>
                <w:sz w:val="24"/>
              </w:rPr>
              <w:t>dog}</w:t>
            </w:r>
          </w:p>
        </w:tc>
        <w:tc>
          <w:tcPr>
            <w:tcW w:w="2016" w:type="dxa"/>
          </w:tcPr>
          <w:p w14:paraId="1CE530DC">
            <w:pPr>
              <w:pStyle w:val="9"/>
              <w:spacing w:line="276" w:lineRule="exact"/>
              <w:ind w:left="108" w:right="923"/>
              <w:rPr>
                <w:sz w:val="24"/>
              </w:rPr>
            </w:pPr>
            <w:r>
              <w:rPr>
                <w:spacing w:val="-2"/>
                <w:sz w:val="24"/>
              </w:rPr>
              <w:t>Plurality, coherence</w:t>
            </w:r>
          </w:p>
        </w:tc>
        <w:tc>
          <w:tcPr>
            <w:tcW w:w="2014" w:type="dxa"/>
          </w:tcPr>
          <w:p w14:paraId="3DFDAD79">
            <w:pPr>
              <w:pStyle w:val="9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013" w:type="dxa"/>
          </w:tcPr>
          <w:p w14:paraId="54E9930C">
            <w:pPr>
              <w:pStyle w:val="9"/>
              <w:spacing w:before="137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John+Mary+dog</w:t>
            </w:r>
          </w:p>
        </w:tc>
      </w:tr>
    </w:tbl>
    <w:p w14:paraId="609CDC86">
      <w:pPr>
        <w:pStyle w:val="6"/>
        <w:spacing w:before="7"/>
        <w:rPr>
          <w:b/>
        </w:rPr>
      </w:pPr>
    </w:p>
    <w:p w14:paraId="68A11004">
      <w:pPr>
        <w:pStyle w:val="3"/>
      </w:pPr>
      <w:r>
        <w:t>Simple</w:t>
      </w:r>
      <w:r>
        <w:rPr>
          <w:spacing w:val="-4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rPr>
          <w:spacing w:val="-4"/>
        </w:rPr>
        <w:t>Graph</w:t>
      </w:r>
    </w:p>
    <w:p w14:paraId="78D26B2C">
      <w:pPr>
        <w:pStyle w:val="6"/>
        <w:spacing w:before="6"/>
        <w:rPr>
          <w:b/>
        </w:rPr>
      </w:pPr>
    </w:p>
    <w:p w14:paraId="1BECEEBB">
      <w:pPr>
        <w:pStyle w:val="6"/>
        <w:ind w:left="960"/>
      </w:pPr>
      <w:r>
        <w:rPr>
          <w:spacing w:val="-5"/>
        </w:rPr>
        <w:t>He</w:t>
      </w:r>
    </w:p>
    <w:p w14:paraId="6964C449">
      <w:pPr>
        <w:pStyle w:val="6"/>
        <w:spacing w:before="2"/>
      </w:pPr>
    </w:p>
    <w:p w14:paraId="4CB5688E">
      <w:pPr>
        <w:pStyle w:val="6"/>
        <w:spacing w:line="484" w:lineRule="auto"/>
        <w:ind w:left="540" w:right="10028" w:firstLine="420"/>
        <w:rPr>
          <w:rFonts w:ascii="Segoe UI Symbol" w:hAnsi="Segoe UI Symbol"/>
        </w:rPr>
      </w:pPr>
      <w:r>
        <w:rPr>
          <w:spacing w:val="-10"/>
        </w:rPr>
        <w:t xml:space="preserve">| </w:t>
      </w:r>
      <w:r>
        <w:t>Gender</w:t>
      </w:r>
      <w:r>
        <w:rPr>
          <w:spacing w:val="-15"/>
        </w:rPr>
        <w:t xml:space="preserve"> </w:t>
      </w:r>
      <w:r>
        <w:rPr>
          <w:rFonts w:ascii="Segoe UI Symbol" w:hAnsi="Segoe UI Symbol"/>
        </w:rPr>
        <w:t>✓</w:t>
      </w:r>
    </w:p>
    <w:p w14:paraId="457E2C7A">
      <w:pPr>
        <w:spacing w:before="0" w:line="230" w:lineRule="exact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0E610A29">
      <w:pPr>
        <w:pStyle w:val="6"/>
        <w:spacing w:before="2"/>
      </w:pPr>
    </w:p>
    <w:p w14:paraId="26D6C115">
      <w:pPr>
        <w:pStyle w:val="6"/>
        <w:spacing w:before="1"/>
        <w:ind w:left="840"/>
      </w:pPr>
      <w:r>
        <w:rPr>
          <w:spacing w:val="-4"/>
        </w:rPr>
        <w:t>John</w:t>
      </w:r>
    </w:p>
    <w:p w14:paraId="786EA0D3">
      <w:pPr>
        <w:pStyle w:val="6"/>
      </w:pPr>
    </w:p>
    <w:p w14:paraId="48549A70">
      <w:pPr>
        <w:pStyle w:val="6"/>
      </w:pPr>
    </w:p>
    <w:p w14:paraId="0AED7876">
      <w:pPr>
        <w:pStyle w:val="6"/>
      </w:pPr>
    </w:p>
    <w:p w14:paraId="451177FD">
      <w:pPr>
        <w:pStyle w:val="6"/>
      </w:pPr>
    </w:p>
    <w:p w14:paraId="5AE7F196">
      <w:pPr>
        <w:pStyle w:val="6"/>
        <w:spacing w:before="12"/>
      </w:pPr>
    </w:p>
    <w:p w14:paraId="208CB00F">
      <w:pPr>
        <w:pStyle w:val="6"/>
        <w:ind w:left="960"/>
      </w:pPr>
      <w:r>
        <w:rPr>
          <w:spacing w:val="-5"/>
        </w:rPr>
        <w:t>She</w:t>
      </w:r>
    </w:p>
    <w:p w14:paraId="226A0274">
      <w:pPr>
        <w:pStyle w:val="6"/>
        <w:spacing w:before="5"/>
      </w:pPr>
    </w:p>
    <w:p w14:paraId="67406226">
      <w:pPr>
        <w:pStyle w:val="6"/>
        <w:spacing w:line="484" w:lineRule="auto"/>
        <w:ind w:left="540" w:right="10028" w:firstLine="420"/>
        <w:rPr>
          <w:rFonts w:ascii="Segoe UI Symbol" w:hAnsi="Segoe UI Symbol"/>
        </w:rPr>
      </w:pPr>
      <w:r>
        <w:rPr>
          <w:spacing w:val="-10"/>
        </w:rPr>
        <w:t xml:space="preserve">| </w:t>
      </w:r>
      <w:r>
        <w:t>Gender</w:t>
      </w:r>
      <w:r>
        <w:rPr>
          <w:spacing w:val="-15"/>
        </w:rPr>
        <w:t xml:space="preserve"> </w:t>
      </w:r>
      <w:r>
        <w:rPr>
          <w:rFonts w:ascii="Segoe UI Symbol" w:hAnsi="Segoe UI Symbol"/>
        </w:rPr>
        <w:t>✓</w:t>
      </w:r>
    </w:p>
    <w:p w14:paraId="37C82489">
      <w:pPr>
        <w:spacing w:before="0" w:line="228" w:lineRule="exact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6EE750BB">
      <w:pPr>
        <w:pStyle w:val="6"/>
        <w:spacing w:before="5"/>
      </w:pPr>
    </w:p>
    <w:p w14:paraId="2C8F2069">
      <w:pPr>
        <w:pStyle w:val="6"/>
        <w:ind w:left="840"/>
      </w:pPr>
      <w:r>
        <w:rPr>
          <w:spacing w:val="-4"/>
        </w:rPr>
        <w:t>Mary</w:t>
      </w:r>
    </w:p>
    <w:p w14:paraId="3A4BD9C6">
      <w:pPr>
        <w:pStyle w:val="6"/>
        <w:spacing w:after="0"/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49057ACE">
      <w:pPr>
        <w:pStyle w:val="6"/>
        <w:spacing w:before="78"/>
        <w:ind w:left="960"/>
      </w:pPr>
      <w:r>
        <w:rPr>
          <w:spacing w:val="-5"/>
        </w:rPr>
        <w:t>it</w:t>
      </w:r>
    </w:p>
    <w:p w14:paraId="25E56CB5">
      <w:pPr>
        <w:pStyle w:val="6"/>
        <w:spacing w:before="2"/>
      </w:pPr>
    </w:p>
    <w:p w14:paraId="0A6CBE4A">
      <w:pPr>
        <w:spacing w:before="0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60D409D8">
      <w:pPr>
        <w:pStyle w:val="6"/>
        <w:spacing w:before="6"/>
      </w:pPr>
    </w:p>
    <w:p w14:paraId="07254100">
      <w:pPr>
        <w:pStyle w:val="6"/>
        <w:ind w:left="480"/>
        <w:rPr>
          <w:rFonts w:ascii="Segoe UI Symbol" w:hAnsi="Segoe UI Symbol"/>
        </w:rPr>
      </w:pPr>
      <w:r>
        <w:t>Semantic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Recency </w:t>
      </w:r>
      <w:r>
        <w:rPr>
          <w:rFonts w:ascii="Segoe UI Symbol" w:hAnsi="Segoe UI Symbol"/>
          <w:spacing w:val="-10"/>
        </w:rPr>
        <w:t>✓</w:t>
      </w:r>
    </w:p>
    <w:p w14:paraId="2548B13D">
      <w:pPr>
        <w:pStyle w:val="6"/>
        <w:spacing w:before="280" w:line="482" w:lineRule="auto"/>
        <w:ind w:left="840" w:right="10276" w:firstLine="120"/>
      </w:pPr>
      <w:r>
        <w:rPr>
          <w:spacing w:val="-10"/>
        </w:rPr>
        <w:t xml:space="preserve">| </w:t>
      </w:r>
      <w:r>
        <w:rPr>
          <w:spacing w:val="-4"/>
        </w:rPr>
        <w:t>Ball</w:t>
      </w:r>
    </w:p>
    <w:p w14:paraId="7544FF04">
      <w:pPr>
        <w:pStyle w:val="6"/>
      </w:pPr>
    </w:p>
    <w:p w14:paraId="58EE0741">
      <w:pPr>
        <w:pStyle w:val="6"/>
      </w:pPr>
    </w:p>
    <w:p w14:paraId="25EB09F8">
      <w:pPr>
        <w:pStyle w:val="6"/>
      </w:pPr>
    </w:p>
    <w:p w14:paraId="3A32797C">
      <w:pPr>
        <w:pStyle w:val="6"/>
        <w:spacing w:before="9"/>
      </w:pPr>
    </w:p>
    <w:p w14:paraId="6B8F9505">
      <w:pPr>
        <w:pStyle w:val="6"/>
        <w:ind w:left="900"/>
      </w:pPr>
      <w:r>
        <w:rPr>
          <w:spacing w:val="-5"/>
        </w:rPr>
        <w:t>him</w:t>
      </w:r>
    </w:p>
    <w:p w14:paraId="710D44B7">
      <w:pPr>
        <w:pStyle w:val="6"/>
        <w:spacing w:before="5"/>
      </w:pPr>
    </w:p>
    <w:p w14:paraId="4D12EE8F">
      <w:pPr>
        <w:spacing w:before="0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4B4C8C5F">
      <w:pPr>
        <w:pStyle w:val="6"/>
        <w:spacing w:before="6"/>
      </w:pPr>
    </w:p>
    <w:p w14:paraId="60BDA0BC">
      <w:pPr>
        <w:pStyle w:val="6"/>
        <w:ind w:left="420"/>
        <w:rPr>
          <w:rFonts w:ascii="Segoe UI Symbol" w:hAnsi="Segoe UI Symbol"/>
        </w:rPr>
      </w:pPr>
      <w:r>
        <w:t>Gender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6A749E6D">
      <w:pPr>
        <w:pStyle w:val="6"/>
        <w:spacing w:before="277" w:line="484" w:lineRule="auto"/>
        <w:ind w:left="840" w:right="10222" w:firstLine="120"/>
      </w:pPr>
      <w:r>
        <w:rPr>
          <w:spacing w:val="-10"/>
        </w:rPr>
        <w:t xml:space="preserve">| </w:t>
      </w:r>
      <w:r>
        <w:rPr>
          <w:spacing w:val="-4"/>
        </w:rPr>
        <w:t>John</w:t>
      </w:r>
    </w:p>
    <w:p w14:paraId="3C8065EF">
      <w:pPr>
        <w:pStyle w:val="6"/>
      </w:pPr>
    </w:p>
    <w:p w14:paraId="5A149A63">
      <w:pPr>
        <w:pStyle w:val="6"/>
      </w:pPr>
    </w:p>
    <w:p w14:paraId="64C27561">
      <w:pPr>
        <w:pStyle w:val="6"/>
      </w:pPr>
    </w:p>
    <w:p w14:paraId="677D0BFB">
      <w:pPr>
        <w:pStyle w:val="6"/>
        <w:spacing w:before="7"/>
      </w:pPr>
    </w:p>
    <w:p w14:paraId="113F5342">
      <w:pPr>
        <w:pStyle w:val="6"/>
        <w:ind w:left="840"/>
      </w:pPr>
      <w:r>
        <w:rPr>
          <w:spacing w:val="-4"/>
        </w:rPr>
        <w:t>they</w:t>
      </w:r>
    </w:p>
    <w:p w14:paraId="5FAA9DF3">
      <w:pPr>
        <w:pStyle w:val="6"/>
        <w:spacing w:before="4"/>
      </w:pPr>
    </w:p>
    <w:p w14:paraId="5F2B3E19">
      <w:pPr>
        <w:spacing w:before="1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2A89D2F3">
      <w:pPr>
        <w:pStyle w:val="6"/>
        <w:spacing w:before="3"/>
      </w:pPr>
    </w:p>
    <w:p w14:paraId="2DA6DCC7">
      <w:pPr>
        <w:pStyle w:val="6"/>
        <w:ind w:left="420"/>
        <w:rPr>
          <w:rFonts w:ascii="Segoe UI Symbol" w:hAnsi="Segoe UI Symbol"/>
        </w:rPr>
      </w:pPr>
      <w:r>
        <w:t>Number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1A9CE493">
      <w:pPr>
        <w:spacing w:before="280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38C99A25">
      <w:pPr>
        <w:pStyle w:val="6"/>
        <w:spacing w:before="5"/>
      </w:pPr>
    </w:p>
    <w:p w14:paraId="6848BD22">
      <w:pPr>
        <w:pStyle w:val="6"/>
        <w:ind w:left="660"/>
      </w:pPr>
      <w:r>
        <w:t>John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4"/>
        </w:rPr>
        <w:t>Mary</w:t>
      </w:r>
    </w:p>
    <w:p w14:paraId="449AB63F">
      <w:pPr>
        <w:pStyle w:val="6"/>
        <w:spacing w:before="3"/>
      </w:pPr>
    </w:p>
    <w:p w14:paraId="0A1C913C">
      <w:pPr>
        <w:pStyle w:val="3"/>
        <w:numPr>
          <w:ilvl w:val="1"/>
          <w:numId w:val="5"/>
        </w:numPr>
        <w:tabs>
          <w:tab w:val="left" w:pos="633"/>
        </w:tabs>
        <w:spacing w:before="0" w:after="0" w:line="484" w:lineRule="auto"/>
        <w:ind w:left="360" w:right="5562" w:firstLine="0"/>
        <w:jc w:val="left"/>
      </w:pPr>
      <w:r>
        <w:t>Final</w:t>
      </w:r>
      <w:r>
        <w:rPr>
          <w:spacing w:val="-8"/>
        </w:rPr>
        <w:t xml:space="preserve"> </w:t>
      </w:r>
      <w:r>
        <w:t>Coreference</w:t>
      </w:r>
      <w:r>
        <w:rPr>
          <w:spacing w:val="-9"/>
        </w:rPr>
        <w:t xml:space="preserve"> </w:t>
      </w:r>
      <w:r>
        <w:t>Chains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Rewritten</w:t>
      </w:r>
      <w:r>
        <w:rPr>
          <w:spacing w:val="-8"/>
        </w:rPr>
        <w:t xml:space="preserve"> </w:t>
      </w:r>
      <w:r>
        <w:t>Paragraph Coreference Chains</w:t>
      </w:r>
    </w:p>
    <w:p w14:paraId="08E78691">
      <w:pPr>
        <w:spacing w:before="0" w:line="482" w:lineRule="auto"/>
        <w:ind w:left="360" w:right="9272" w:firstLine="0"/>
        <w:jc w:val="left"/>
        <w:rPr>
          <w:b/>
          <w:sz w:val="24"/>
        </w:rPr>
      </w:pPr>
      <w:r>
        <w:rPr>
          <w:b/>
          <w:sz w:val="24"/>
        </w:rPr>
        <w:t xml:space="preserve">Chain 1: John </w:t>
      </w:r>
      <w:r>
        <w:rPr>
          <w:sz w:val="24"/>
        </w:rPr>
        <w:t>John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He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him </w:t>
      </w:r>
      <w:r>
        <w:rPr>
          <w:b/>
          <w:sz w:val="24"/>
        </w:rPr>
        <w:t>Chain 2: Mary</w:t>
      </w:r>
    </w:p>
    <w:p w14:paraId="3FA5A159">
      <w:pPr>
        <w:spacing w:after="0" w:line="482" w:lineRule="auto"/>
        <w:jc w:val="left"/>
        <w:rPr>
          <w:b/>
          <w:sz w:val="24"/>
        </w:rPr>
        <w:sectPr>
          <w:pgSz w:w="12240" w:h="15840"/>
          <w:pgMar w:top="1460" w:right="0" w:bottom="280" w:left="720" w:header="720" w:footer="720" w:gutter="0"/>
          <w:cols w:space="720" w:num="1"/>
        </w:sectPr>
      </w:pPr>
    </w:p>
    <w:p w14:paraId="788DA6FF">
      <w:pPr>
        <w:spacing w:before="66" w:line="482" w:lineRule="auto"/>
        <w:ind w:left="360" w:right="9743" w:firstLine="0"/>
        <w:jc w:val="left"/>
        <w:rPr>
          <w:sz w:val="24"/>
        </w:rPr>
      </w:pPr>
      <w:r>
        <w:rPr>
          <w:sz w:val="24"/>
        </w:rPr>
        <w:t xml:space="preserve">Mary → She </w:t>
      </w:r>
      <w:r>
        <w:rPr>
          <w:b/>
          <w:sz w:val="24"/>
        </w:rPr>
        <w:t>Chain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Ball </w:t>
      </w:r>
      <w:r>
        <w:rPr>
          <w:sz w:val="24"/>
        </w:rPr>
        <w:t>a ball → it</w:t>
      </w:r>
    </w:p>
    <w:p w14:paraId="1913FF01">
      <w:pPr>
        <w:pStyle w:val="3"/>
        <w:spacing w:before="2"/>
      </w:pPr>
      <w:r>
        <w:t xml:space="preserve">Chain 4: </w:t>
      </w:r>
      <w:r>
        <w:rPr>
          <w:spacing w:val="-2"/>
        </w:rPr>
        <w:t>Group</w:t>
      </w:r>
    </w:p>
    <w:p w14:paraId="2E215497">
      <w:pPr>
        <w:pStyle w:val="6"/>
        <w:spacing w:before="5"/>
        <w:rPr>
          <w:b/>
        </w:rPr>
      </w:pPr>
    </w:p>
    <w:p w14:paraId="19EB1847">
      <w:pPr>
        <w:pStyle w:val="6"/>
        <w:ind w:left="360"/>
      </w:pPr>
      <w:r>
        <w:t>John</w:t>
      </w:r>
      <w:r>
        <w:rPr>
          <w:spacing w:val="-1"/>
        </w:rPr>
        <w:t xml:space="preserve"> </w:t>
      </w:r>
      <w:r>
        <w:t>and Mary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they</w:t>
      </w:r>
    </w:p>
    <w:p w14:paraId="2CA5D379">
      <w:pPr>
        <w:pStyle w:val="6"/>
        <w:spacing w:before="4"/>
      </w:pPr>
    </w:p>
    <w:p w14:paraId="7DD0814F">
      <w:pPr>
        <w:pStyle w:val="3"/>
        <w:spacing w:before="1"/>
      </w:pPr>
      <w:r>
        <w:t>Final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participants:</w:t>
      </w:r>
    </w:p>
    <w:p w14:paraId="4F28B5F0">
      <w:pPr>
        <w:pStyle w:val="6"/>
        <w:spacing w:before="2"/>
        <w:rPr>
          <w:b/>
        </w:rPr>
      </w:pPr>
    </w:p>
    <w:p w14:paraId="63E3303F">
      <w:pPr>
        <w:pStyle w:val="6"/>
        <w:ind w:left="360"/>
      </w:pPr>
      <w:r>
        <w:t>John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Mary +</w:t>
      </w:r>
      <w:r>
        <w:rPr>
          <w:spacing w:val="-2"/>
        </w:rPr>
        <w:t xml:space="preserve"> </w:t>
      </w:r>
      <w:r>
        <w:t>dog →</w:t>
      </w:r>
      <w:r>
        <w:rPr>
          <w:spacing w:val="2"/>
        </w:rPr>
        <w:t xml:space="preserve"> </w:t>
      </w:r>
      <w:r>
        <w:rPr>
          <w:spacing w:val="-5"/>
        </w:rPr>
        <w:t>all</w:t>
      </w:r>
    </w:p>
    <w:p w14:paraId="49694D8F">
      <w:pPr>
        <w:pStyle w:val="6"/>
        <w:spacing w:before="5"/>
      </w:pPr>
    </w:p>
    <w:p w14:paraId="59506EB5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Rewritten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References</w:t>
      </w:r>
    </w:p>
    <w:p w14:paraId="2FF731FF">
      <w:pPr>
        <w:pStyle w:val="6"/>
        <w:spacing w:before="5"/>
        <w:rPr>
          <w:b/>
        </w:rPr>
      </w:pPr>
    </w:p>
    <w:p w14:paraId="22079097">
      <w:pPr>
        <w:spacing w:before="0"/>
        <w:ind w:left="360" w:right="1132" w:firstLine="0"/>
        <w:jc w:val="left"/>
        <w:rPr>
          <w:b/>
          <w:sz w:val="24"/>
        </w:rPr>
      </w:pPr>
      <w:r>
        <w:rPr>
          <w:b/>
          <w:sz w:val="24"/>
        </w:rPr>
        <w:t>John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park.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brought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ball.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wanted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ball.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dog chased John excitedly. Finally, John, Mary, and the dog all went home.</w:t>
      </w:r>
    </w:p>
    <w:p w14:paraId="55E11B1F">
      <w:pPr>
        <w:pStyle w:val="6"/>
        <w:spacing w:before="3"/>
        <w:rPr>
          <w:b/>
        </w:rPr>
      </w:pPr>
    </w:p>
    <w:p w14:paraId="0CB0CC10">
      <w:pPr>
        <w:pStyle w:val="8"/>
        <w:numPr>
          <w:ilvl w:val="1"/>
          <w:numId w:val="5"/>
        </w:numPr>
        <w:tabs>
          <w:tab w:val="left" w:pos="605"/>
        </w:tabs>
        <w:spacing w:before="0" w:after="0" w:line="240" w:lineRule="auto"/>
        <w:ind w:left="605" w:right="0" w:hanging="245"/>
        <w:jc w:val="left"/>
        <w:rPr>
          <w:b/>
          <w:sz w:val="24"/>
        </w:rPr>
      </w:pPr>
      <w:r>
        <w:rPr>
          <w:b/>
          <w:sz w:val="24"/>
        </w:rPr>
        <w:t>Priority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Constraints</w:t>
      </w:r>
    </w:p>
    <w:p w14:paraId="555D3E5E">
      <w:pPr>
        <w:pStyle w:val="6"/>
        <w:spacing w:before="4"/>
        <w:rPr>
          <w:b/>
        </w:rPr>
      </w:pPr>
    </w:p>
    <w:p w14:paraId="76AEC928">
      <w:pPr>
        <w:pStyle w:val="6"/>
        <w:spacing w:before="1"/>
        <w:ind w:left="360"/>
      </w:pP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C43049D">
      <w:pPr>
        <w:pStyle w:val="6"/>
        <w:spacing w:before="4"/>
      </w:pPr>
    </w:p>
    <w:p w14:paraId="58E18551">
      <w:pPr>
        <w:pStyle w:val="3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Gender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2"/>
        </w:rPr>
        <w:t>Agreement</w:t>
      </w:r>
    </w:p>
    <w:p w14:paraId="34122ED3">
      <w:pPr>
        <w:pStyle w:val="6"/>
        <w:spacing w:before="3"/>
        <w:rPr>
          <w:b/>
        </w:rPr>
      </w:pPr>
    </w:p>
    <w:p w14:paraId="18A0836F">
      <w:pPr>
        <w:pStyle w:val="6"/>
        <w:spacing w:line="484" w:lineRule="auto"/>
        <w:ind w:left="360" w:right="2768"/>
      </w:pPr>
      <w:r>
        <w:t>This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impossible</w:t>
      </w:r>
      <w:r>
        <w:rPr>
          <w:spacing w:val="-4"/>
        </w:rPr>
        <w:t xml:space="preserve"> </w:t>
      </w:r>
      <w:r>
        <w:t xml:space="preserve">antecedents. </w:t>
      </w:r>
      <w:r>
        <w:rPr>
          <w:spacing w:val="-2"/>
        </w:rPr>
        <w:t>Example:</w:t>
      </w:r>
    </w:p>
    <w:p w14:paraId="6D90C0DD">
      <w:pPr>
        <w:pStyle w:val="6"/>
        <w:spacing w:line="275" w:lineRule="exact"/>
        <w:ind w:left="360"/>
      </w:pPr>
      <w:r>
        <w:t>“She”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John.</w:t>
      </w:r>
    </w:p>
    <w:p w14:paraId="757FA8D2">
      <w:pPr>
        <w:pStyle w:val="6"/>
        <w:spacing w:before="2"/>
      </w:pPr>
    </w:p>
    <w:p w14:paraId="29A3331C">
      <w:pPr>
        <w:pStyle w:val="3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Semantic</w:t>
      </w:r>
      <w:r>
        <w:rPr>
          <w:spacing w:val="-3"/>
        </w:rPr>
        <w:t xml:space="preserve"> </w:t>
      </w:r>
      <w:r>
        <w:rPr>
          <w:spacing w:val="-2"/>
        </w:rPr>
        <w:t>Compatibility</w:t>
      </w:r>
    </w:p>
    <w:p w14:paraId="02DB9DA1">
      <w:pPr>
        <w:pStyle w:val="6"/>
        <w:spacing w:before="5"/>
        <w:rPr>
          <w:b/>
        </w:rPr>
      </w:pPr>
    </w:p>
    <w:p w14:paraId="2DBBE351">
      <w:pPr>
        <w:pStyle w:val="6"/>
        <w:spacing w:line="484" w:lineRule="auto"/>
        <w:ind w:left="360" w:right="4323"/>
      </w:pPr>
      <w:r>
        <w:t>After</w:t>
      </w:r>
      <w:r>
        <w:rPr>
          <w:spacing w:val="-8"/>
        </w:rPr>
        <w:t xml:space="preserve"> </w:t>
      </w:r>
      <w:r>
        <w:t>grammatical</w:t>
      </w:r>
      <w:r>
        <w:rPr>
          <w:spacing w:val="-7"/>
        </w:rPr>
        <w:t xml:space="preserve"> </w:t>
      </w:r>
      <w:r>
        <w:t>constraints,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meaning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important. </w:t>
      </w:r>
      <w:r>
        <w:rPr>
          <w:spacing w:val="-2"/>
        </w:rPr>
        <w:t>Example:</w:t>
      </w:r>
    </w:p>
    <w:p w14:paraId="44EB35D7">
      <w:pPr>
        <w:pStyle w:val="6"/>
        <w:spacing w:line="272" w:lineRule="exact"/>
        <w:ind w:left="360"/>
      </w:pPr>
      <w:r>
        <w:t>“play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it”</w:t>
      </w:r>
      <w:r>
        <w:rPr>
          <w:spacing w:val="-2"/>
        </w:rPr>
        <w:t xml:space="preserve"> </w:t>
      </w:r>
      <w:r>
        <w:t>strongly</w:t>
      </w:r>
      <w:r>
        <w:rPr>
          <w:spacing w:val="-1"/>
        </w:rPr>
        <w:t xml:space="preserve"> </w:t>
      </w:r>
      <w:r>
        <w:t>supports</w:t>
      </w:r>
      <w:r>
        <w:rPr>
          <w:spacing w:val="2"/>
        </w:rPr>
        <w:t xml:space="preserve"> </w:t>
      </w:r>
      <w:r>
        <w:rPr>
          <w:b/>
          <w:spacing w:val="-2"/>
        </w:rPr>
        <w:t>ball</w:t>
      </w:r>
      <w:r>
        <w:rPr>
          <w:spacing w:val="-2"/>
        </w:rPr>
        <w:t>.</w:t>
      </w:r>
    </w:p>
    <w:p w14:paraId="74A98486">
      <w:pPr>
        <w:pStyle w:val="6"/>
        <w:spacing w:before="5"/>
      </w:pPr>
    </w:p>
    <w:p w14:paraId="230324C9">
      <w:pPr>
        <w:pStyle w:val="3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rPr>
          <w:spacing w:val="-2"/>
        </w:rPr>
        <w:t>Coherence</w:t>
      </w:r>
    </w:p>
    <w:p w14:paraId="0FBCA1E9">
      <w:pPr>
        <w:pStyle w:val="6"/>
        <w:spacing w:before="5"/>
        <w:rPr>
          <w:b/>
        </w:rPr>
      </w:pPr>
    </w:p>
    <w:p w14:paraId="1E752338">
      <w:pPr>
        <w:pStyle w:val="6"/>
        <w:spacing w:before="1" w:line="482" w:lineRule="auto"/>
        <w:ind w:left="360" w:right="2768"/>
      </w:pPr>
      <w:r>
        <w:t>The</w:t>
      </w:r>
      <w:r>
        <w:rPr>
          <w:spacing w:val="-6"/>
        </w:rPr>
        <w:t xml:space="preserve"> </w:t>
      </w:r>
      <w:r>
        <w:t>interpretation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chains</w:t>
      </w:r>
      <w:r>
        <w:rPr>
          <w:spacing w:val="-5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discourse. For example:</w:t>
      </w:r>
    </w:p>
    <w:p w14:paraId="37862B14">
      <w:pPr>
        <w:pStyle w:val="6"/>
        <w:spacing w:before="1"/>
        <w:ind w:left="360"/>
      </w:pPr>
      <w:r>
        <w:t>John → He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5"/>
        </w:rPr>
        <w:t>him</w:t>
      </w:r>
    </w:p>
    <w:p w14:paraId="1AE64004">
      <w:pPr>
        <w:pStyle w:val="6"/>
        <w:spacing w:before="5"/>
      </w:pPr>
    </w:p>
    <w:p w14:paraId="20F4AF89">
      <w:pPr>
        <w:pStyle w:val="6"/>
        <w:ind w:left="360"/>
      </w:pPr>
      <w:r>
        <w:t>This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coherent</w:t>
      </w:r>
      <w:r>
        <w:rPr>
          <w:spacing w:val="-2"/>
        </w:rPr>
        <w:t xml:space="preserve"> chain.</w:t>
      </w:r>
    </w:p>
    <w:p w14:paraId="53864D62">
      <w:pPr>
        <w:pStyle w:val="6"/>
        <w:spacing w:before="2"/>
      </w:pPr>
    </w:p>
    <w:p w14:paraId="559596DD">
      <w:pPr>
        <w:pStyle w:val="3"/>
        <w:numPr>
          <w:ilvl w:val="0"/>
          <w:numId w:val="7"/>
        </w:numPr>
        <w:tabs>
          <w:tab w:val="left" w:pos="600"/>
        </w:tabs>
        <w:spacing w:before="1" w:after="0" w:line="240" w:lineRule="auto"/>
        <w:ind w:left="600" w:right="0" w:hanging="240"/>
        <w:jc w:val="left"/>
      </w:pPr>
      <w:r>
        <w:rPr>
          <w:spacing w:val="-2"/>
        </w:rPr>
        <w:t>Recency</w:t>
      </w:r>
    </w:p>
    <w:p w14:paraId="4FD8B1D2">
      <w:pPr>
        <w:pStyle w:val="6"/>
        <w:spacing w:before="4"/>
        <w:rPr>
          <w:b/>
        </w:rPr>
      </w:pPr>
    </w:p>
    <w:p w14:paraId="35E561E3">
      <w:pPr>
        <w:pStyle w:val="6"/>
        <w:ind w:left="360"/>
      </w:pPr>
      <w:r>
        <w:t>Recency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possible,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strong grammatical and semantic constraints.</w:t>
      </w:r>
    </w:p>
    <w:p w14:paraId="27B860E4">
      <w:pPr>
        <w:pStyle w:val="6"/>
        <w:spacing w:after="0"/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4399B102">
      <w:pPr>
        <w:pStyle w:val="3"/>
        <w:spacing w:before="66"/>
      </w:pPr>
      <w:r>
        <w:t>What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Recency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Relaxed?</w:t>
      </w:r>
    </w:p>
    <w:p w14:paraId="0C6ACA03">
      <w:pPr>
        <w:pStyle w:val="6"/>
        <w:spacing w:before="2"/>
        <w:rPr>
          <w:b/>
        </w:rPr>
      </w:pPr>
    </w:p>
    <w:p w14:paraId="035549FD">
      <w:pPr>
        <w:pStyle w:val="6"/>
        <w:ind w:left="360" w:right="1132"/>
      </w:pPr>
      <w:r>
        <w:t>If</w:t>
      </w:r>
      <w:r>
        <w:rPr>
          <w:spacing w:val="-5"/>
        </w:rPr>
        <w:t xml:space="preserve"> </w:t>
      </w:r>
      <w:r>
        <w:t>recency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relaxed,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longer.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sometimes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useful,</w:t>
      </w:r>
      <w:r>
        <w:rPr>
          <w:spacing w:val="-3"/>
        </w:rPr>
        <w:t xml:space="preserve"> </w:t>
      </w:r>
      <w:r>
        <w:t>but ambiguity increases.</w:t>
      </w:r>
    </w:p>
    <w:p w14:paraId="489CB866">
      <w:pPr>
        <w:pStyle w:val="6"/>
        <w:spacing w:before="6"/>
      </w:pPr>
    </w:p>
    <w:p w14:paraId="43A2F347">
      <w:pPr>
        <w:pStyle w:val="6"/>
        <w:ind w:left="360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rPr>
          <w:spacing w:val="-5"/>
        </w:rPr>
        <w:t>in:</w:t>
      </w:r>
    </w:p>
    <w:p w14:paraId="4B35F345">
      <w:pPr>
        <w:pStyle w:val="6"/>
        <w:spacing w:before="2"/>
      </w:pPr>
    </w:p>
    <w:p w14:paraId="6007D80C">
      <w:pPr>
        <w:pStyle w:val="6"/>
        <w:ind w:left="360"/>
      </w:pPr>
      <w:r>
        <w:t>“She</w:t>
      </w:r>
      <w:r>
        <w:rPr>
          <w:spacing w:val="-2"/>
        </w:rPr>
        <w:t xml:space="preserve"> </w:t>
      </w:r>
      <w:r>
        <w:t>wanted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4"/>
        </w:rPr>
        <w:t>it.”</w:t>
      </w:r>
    </w:p>
    <w:p w14:paraId="2DF83B42">
      <w:pPr>
        <w:pStyle w:val="6"/>
        <w:spacing w:before="5"/>
      </w:pPr>
    </w:p>
    <w:p w14:paraId="5D4CC5A9">
      <w:pPr>
        <w:pStyle w:val="6"/>
        <w:ind w:left="360" w:right="1132"/>
      </w:pPr>
      <w:r>
        <w:t>Without</w:t>
      </w:r>
      <w:r>
        <w:rPr>
          <w:spacing w:val="-3"/>
        </w:rPr>
        <w:t xml:space="preserve"> </w:t>
      </w:r>
      <w:r>
        <w:t>recency,</w:t>
      </w:r>
      <w:r>
        <w:rPr>
          <w:spacing w:val="-3"/>
        </w:rPr>
        <w:t xml:space="preserve"> </w:t>
      </w:r>
      <w:r>
        <w:rPr>
          <w:b/>
        </w:rPr>
        <w:t>John,</w:t>
      </w:r>
      <w:r>
        <w:rPr>
          <w:b/>
          <w:spacing w:val="-3"/>
        </w:rPr>
        <w:t xml:space="preserve"> </w:t>
      </w:r>
      <w:r>
        <w:rPr>
          <w:b/>
        </w:rPr>
        <w:t>Mary,</w:t>
      </w:r>
      <w:r>
        <w:rPr>
          <w:b/>
          <w:spacing w:val="-3"/>
        </w:rPr>
        <w:t xml:space="preserve"> </w:t>
      </w:r>
      <w:r>
        <w:rPr>
          <w:b/>
        </w:rPr>
        <w:t>park,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ball</w:t>
      </w:r>
      <w:r>
        <w:rPr>
          <w:b/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possible.</w:t>
      </w:r>
      <w:r>
        <w:rPr>
          <w:spacing w:val="-3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 xml:space="preserve">compatibility still selects </w:t>
      </w:r>
      <w:r>
        <w:rPr>
          <w:b/>
        </w:rPr>
        <w:t>ball</w:t>
      </w:r>
      <w:r>
        <w:t>, but the system must perform more reasoning.</w:t>
      </w:r>
    </w:p>
    <w:p w14:paraId="382670EA">
      <w:pPr>
        <w:pStyle w:val="6"/>
        <w:spacing w:before="5"/>
      </w:pPr>
    </w:p>
    <w:p w14:paraId="25DBC745">
      <w:pPr>
        <w:pStyle w:val="3"/>
        <w:ind w:right="1132"/>
      </w:pPr>
      <w:r>
        <w:rPr>
          <w:b w:val="0"/>
        </w:rPr>
        <w:t>Therefore,</w:t>
      </w:r>
      <w:r>
        <w:rPr>
          <w:b w:val="0"/>
          <w:spacing w:val="-3"/>
        </w:rPr>
        <w:t xml:space="preserve"> </w:t>
      </w:r>
      <w:r>
        <w:t>recency</w:t>
      </w:r>
      <w:r>
        <w:rPr>
          <w:spacing w:val="-4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equally</w:t>
      </w:r>
      <w:r>
        <w:rPr>
          <w:spacing w:val="-6"/>
        </w:rPr>
        <w:t xml:space="preserve"> </w:t>
      </w:r>
      <w:r>
        <w:t>compatible</w:t>
      </w:r>
      <w:r>
        <w:rPr>
          <w:spacing w:val="-4"/>
        </w:rPr>
        <w:t xml:space="preserve"> </w:t>
      </w:r>
      <w:r>
        <w:t>antecedents, but it should not override gender, number, or semantic constraints.</w:t>
      </w:r>
    </w:p>
    <w:p w14:paraId="2198B1D4">
      <w:pPr>
        <w:pStyle w:val="6"/>
        <w:spacing w:before="21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300355</wp:posOffset>
                </wp:positionV>
                <wp:extent cx="6402070" cy="2032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23.65pt;height:1.6pt;width:504.1pt;mso-position-horizontal-relative:page;mso-wrap-distance-bottom:0pt;mso-wrap-distance-top:0pt;z-index:-251654144;mso-width-relative:page;mso-height-relative:page;" coordsize="6402070,20320" o:gfxdata="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De&#10;EJc72QAAAAoBAAAPAAAAAAAAAAEAIAAAACIAAABkcnMvZG93bnJldi54bWxQSwECFAAUAAAACACH&#10;TuJAS57TqSQEAAD/FgAADgAAAAAAAAABACAAAAAoAQAAZHJzL2Uyb0RvYy54bWxQSwUGAAAAAAYA&#10;BgBZAQAAvgcAAAAA&#10;">
                <o:lock v:ext="edit" aspectratio="f"/>
                <v:shape id="Graphic 6" o:spid="_x0000_s1026" o:spt="100" style="position:absolute;left:0;top:12;height:19685;width:6400800;" fillcolor="#9F9F9F" filled="t" stroked="f" coordsize="6400800,19685" o:gfxdata="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SIhG8AAAA&#10;2gAAAA8AAAAAAAAAAQAgAAAAIgAAAGRycy9kb3ducmV2LnhtbFBLAQIUABQAAAAIAIdO4kAzLwWe&#10;OwAAADkAAAAQAAAAAAAAAAEAIAAAAAsBAABkcnMvc2hhcGV4bWwueG1sUEsFBgAAAAAGAAYAWwEA&#10;ALUDAAAAAA==&#10;" path="m6400800,0l0,0,0,381,0,3416,0,19672,6400800,19672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399021;top:381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393;height:17145;width:6402070;" fillcolor="#9F9F9F" filled="t" stroked="f" coordsize="6402070,17145" o:gfxdata="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ScPXbgAAADaAAAA&#10;DwAAAAAAAAABACAAAAAiAAAAZHJzL2Rvd25yZXYueG1sUEsBAhQAFAAAAAgAh07iQDMvBZ47AAAA&#10;OQAAABAAAAAAAAAAAQAgAAAABwEAAGRycy9zaGFwZXhtbC54bWxQSwUGAAAAAAYABgBbAQAAsQMA&#10;AAAA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399021;top:3429;height:13970;width:3175;" fillcolor="#E2E2E2" filled="t" stroked="f" coordsize="3175,13970" o:gfxdata="UEsDBAoAAAAAAIdO4kAAAAAAAAAAAAAAAAAEAAAAZHJzL1BLAwQUAAAACACHTuJA2mpRjrgAAADa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AX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pRjr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17144;height:3175;width:3175;" fillcolor="#9F9F9F" filled="t" stroked="f" coordsize="3175,3175" o:gfxdata="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JH1vQAA&#10;ANsAAAAPAAAAAAAAAAEAIAAAACIAAABkcnMvZG93bnJldi54bWxQSwECFAAUAAAACACHTuJAMy8F&#10;njsAAAA5AAAAEAAAAAAAAAABACAAAAAMAQAAZHJzL3NoYXBleG1sLnhtbFBLBQYAAAAABgAGAFsB&#10;AAC2AwAAAAA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7144;height:3175;width:6402070;" fillcolor="#E2E2E2" filled="t" stroked="f" coordsize="6402070,3175" o:gfxdata="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vcLHugAAANsA&#10;AAAPAAAAAAAAAAEAIAAAACIAAABkcnMvZG93bnJldi54bWxQSwECFAAUAAAACACHTuJAMy8FnjsA&#10;AAA5AAAAEAAAAAAAAAABACAAAAAJAQAAZHJzL3NoYXBleG1sLnhtbFBLBQYAAAAABgAGAFsBAACz&#10;AwAAAAA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2BFB8BF">
      <w:pPr>
        <w:pStyle w:val="6"/>
        <w:spacing w:before="54"/>
        <w:rPr>
          <w:b/>
        </w:rPr>
      </w:pPr>
    </w:p>
    <w:p w14:paraId="3A705D0B">
      <w:pPr>
        <w:pStyle w:val="3"/>
        <w:numPr>
          <w:ilvl w:val="0"/>
          <w:numId w:val="5"/>
        </w:numPr>
        <w:tabs>
          <w:tab w:val="left" w:pos="600"/>
        </w:tabs>
        <w:spacing w:before="1" w:after="0" w:line="484" w:lineRule="auto"/>
        <w:ind w:left="360" w:right="7174" w:firstLine="0"/>
        <w:jc w:val="left"/>
      </w:pPr>
      <w:r>
        <w:t>Constraint-Based</w:t>
      </w:r>
      <w:r>
        <w:rPr>
          <w:spacing w:val="-15"/>
        </w:rPr>
        <w:t xml:space="preserve"> </w:t>
      </w:r>
      <w:r>
        <w:t>Dialog</w:t>
      </w:r>
      <w:r>
        <w:rPr>
          <w:spacing w:val="-15"/>
        </w:rPr>
        <w:t xml:space="preserve"> </w:t>
      </w:r>
      <w:r>
        <w:t>Generation Conversation History</w:t>
      </w:r>
    </w:p>
    <w:p w14:paraId="45C11A99">
      <w:pPr>
        <w:pStyle w:val="6"/>
        <w:spacing w:line="272" w:lineRule="exact"/>
        <w:ind w:left="360"/>
      </w:pPr>
      <w:r>
        <w:rPr>
          <w:b/>
        </w:rPr>
        <w:t>User:</w:t>
      </w:r>
      <w:r>
        <w:rPr>
          <w:b/>
          <w:spacing w:val="1"/>
        </w:rPr>
        <w:t xml:space="preserve"> </w:t>
      </w:r>
      <w:r>
        <w:t>“I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 important</w:t>
      </w:r>
      <w:r>
        <w:rPr>
          <w:spacing w:val="-1"/>
        </w:rPr>
        <w:t xml:space="preserve"> </w:t>
      </w:r>
      <w:r>
        <w:t>exam</w:t>
      </w:r>
      <w:r>
        <w:rPr>
          <w:spacing w:val="-1"/>
        </w:rPr>
        <w:t xml:space="preserve"> </w:t>
      </w:r>
      <w:r>
        <w:t>tomorrow</w:t>
      </w:r>
      <w:r>
        <w:rPr>
          <w:spacing w:val="-2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I’m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concentrate.”</w:t>
      </w:r>
    </w:p>
    <w:p w14:paraId="7A444B88">
      <w:pPr>
        <w:pStyle w:val="6"/>
        <w:spacing w:before="4"/>
      </w:pPr>
    </w:p>
    <w:p w14:paraId="64852B1F"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Required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Advise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Encourage</w:t>
      </w:r>
    </w:p>
    <w:p w14:paraId="42523BF4">
      <w:pPr>
        <w:pStyle w:val="6"/>
        <w:spacing w:before="4"/>
      </w:pPr>
    </w:p>
    <w:p w14:paraId="39461D94">
      <w:pPr>
        <w:pStyle w:val="3"/>
        <w:numPr>
          <w:ilvl w:val="1"/>
          <w:numId w:val="5"/>
        </w:numPr>
        <w:tabs>
          <w:tab w:val="left" w:pos="619"/>
        </w:tabs>
        <w:spacing w:before="0" w:after="0" w:line="240" w:lineRule="auto"/>
        <w:ind w:left="619" w:right="0" w:hanging="259"/>
        <w:jc w:val="left"/>
      </w:pPr>
      <w:r>
        <w:t>Relevant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Generation</w:t>
      </w:r>
    </w:p>
    <w:p w14:paraId="0A05D371">
      <w:pPr>
        <w:pStyle w:val="6"/>
        <w:spacing w:before="3"/>
        <w:rPr>
          <w:b/>
        </w:rPr>
      </w:pPr>
    </w:p>
    <w:p w14:paraId="49655A7F">
      <w:pPr>
        <w:pStyle w:val="6"/>
        <w:ind w:left="360"/>
      </w:pPr>
      <w:r>
        <w:t>Before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dialog 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steps:</w:t>
      </w:r>
    </w:p>
    <w:p w14:paraId="4DE2872E">
      <w:pPr>
        <w:pStyle w:val="6"/>
        <w:spacing w:before="5"/>
      </w:pPr>
    </w:p>
    <w:p w14:paraId="213B874D">
      <w:pPr>
        <w:pStyle w:val="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User's</w:t>
      </w:r>
      <w:r>
        <w:rPr>
          <w:spacing w:val="-1"/>
        </w:rPr>
        <w:t xml:space="preserve"> </w:t>
      </w:r>
      <w:r>
        <w:rPr>
          <w:spacing w:val="-2"/>
        </w:rPr>
        <w:t>Situation</w:t>
      </w:r>
    </w:p>
    <w:p w14:paraId="0EA2ED46">
      <w:pPr>
        <w:pStyle w:val="6"/>
        <w:spacing w:before="5"/>
        <w:rPr>
          <w:b/>
        </w:rPr>
      </w:pPr>
    </w:p>
    <w:p w14:paraId="1E113661">
      <w:pPr>
        <w:pStyle w:val="6"/>
        <w:ind w:left="360"/>
      </w:pPr>
      <w:r>
        <w:t>The</w:t>
      </w:r>
      <w:r>
        <w:rPr>
          <w:spacing w:val="-6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081CE0EC">
      <w:pPr>
        <w:pStyle w:val="6"/>
        <w:spacing w:before="2"/>
      </w:pPr>
    </w:p>
    <w:p w14:paraId="54742D7F">
      <w:pPr>
        <w:pStyle w:val="8"/>
        <w:numPr>
          <w:ilvl w:val="0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you</w:t>
      </w:r>
    </w:p>
    <w:p w14:paraId="1CF346F7">
      <w:pPr>
        <w:pStyle w:val="8"/>
        <w:numPr>
          <w:ilvl w:val="0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exam</w:t>
      </w:r>
    </w:p>
    <w:p w14:paraId="48360BA7">
      <w:pPr>
        <w:pStyle w:val="8"/>
        <w:numPr>
          <w:ilvl w:val="0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concentrate</w:t>
      </w:r>
    </w:p>
    <w:p w14:paraId="3185F378">
      <w:pPr>
        <w:pStyle w:val="6"/>
        <w:spacing w:before="5"/>
        <w:rPr>
          <w:b/>
        </w:rPr>
      </w:pPr>
    </w:p>
    <w:p w14:paraId="518AA216">
      <w:pPr>
        <w:pStyle w:val="6"/>
        <w:ind w:left="360"/>
      </w:pPr>
      <w:r>
        <w:t>The</w:t>
      </w:r>
      <w:r>
        <w:rPr>
          <w:spacing w:val="-5"/>
        </w:rPr>
        <w:t xml:space="preserve"> </w:t>
      </w:r>
      <w:r>
        <w:t>user's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exam is</w:t>
      </w:r>
      <w:r>
        <w:rPr>
          <w:spacing w:val="-2"/>
        </w:rPr>
        <w:t xml:space="preserve"> </w:t>
      </w:r>
      <w:r>
        <w:t>tomorrow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 xml:space="preserve">cannot </w:t>
      </w:r>
      <w:r>
        <w:rPr>
          <w:spacing w:val="-2"/>
        </w:rPr>
        <w:t>concentrate.</w:t>
      </w:r>
    </w:p>
    <w:p w14:paraId="1A3DAF70">
      <w:pPr>
        <w:pStyle w:val="6"/>
        <w:spacing w:before="5"/>
      </w:pPr>
    </w:p>
    <w:p w14:paraId="7B04086B">
      <w:pPr>
        <w:pStyle w:val="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 xml:space="preserve">Dialog </w:t>
      </w:r>
      <w:r>
        <w:rPr>
          <w:spacing w:val="-4"/>
        </w:rPr>
        <w:t>Acts</w:t>
      </w:r>
    </w:p>
    <w:p w14:paraId="43916C8C">
      <w:pPr>
        <w:pStyle w:val="6"/>
        <w:spacing w:before="3"/>
        <w:rPr>
          <w:b/>
        </w:rPr>
      </w:pPr>
    </w:p>
    <w:p w14:paraId="0FAF7478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 xml:space="preserve">response must contain </w:t>
      </w:r>
      <w:r>
        <w:rPr>
          <w:spacing w:val="-2"/>
        </w:rPr>
        <w:t>both:</w:t>
      </w:r>
    </w:p>
    <w:p w14:paraId="24FC2C61">
      <w:pPr>
        <w:pStyle w:val="6"/>
        <w:spacing w:before="5"/>
      </w:pPr>
    </w:p>
    <w:p w14:paraId="59DA3645">
      <w:pPr>
        <w:pStyle w:val="8"/>
        <w:numPr>
          <w:ilvl w:val="2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Advice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 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practical </w:t>
      </w:r>
      <w:r>
        <w:rPr>
          <w:spacing w:val="-2"/>
          <w:sz w:val="24"/>
        </w:rPr>
        <w:t>suggestion.</w:t>
      </w:r>
    </w:p>
    <w:p w14:paraId="0AD918D7">
      <w:pPr>
        <w:pStyle w:val="8"/>
        <w:numPr>
          <w:ilvl w:val="2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Encouragement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motivate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positively.</w:t>
      </w:r>
    </w:p>
    <w:p w14:paraId="79EE7AFF">
      <w:pPr>
        <w:pStyle w:val="6"/>
        <w:spacing w:before="5"/>
      </w:pPr>
    </w:p>
    <w:p w14:paraId="33638A25">
      <w:pPr>
        <w:pStyle w:val="3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rPr>
          <w:spacing w:val="-2"/>
        </w:rPr>
        <w:t>Coherence</w:t>
      </w:r>
    </w:p>
    <w:p w14:paraId="5EDD8594">
      <w:pPr>
        <w:pStyle w:val="6"/>
        <w:spacing w:before="2"/>
        <w:rPr>
          <w:b/>
        </w:rPr>
      </w:pPr>
    </w:p>
    <w:p w14:paraId="1CD80329">
      <w:pPr>
        <w:pStyle w:val="6"/>
        <w:ind w:left="360"/>
      </w:pPr>
      <w:r>
        <w:t>Reuse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entities</w:t>
      </w:r>
      <w:r>
        <w:rPr>
          <w:spacing w:val="-2"/>
        </w:rPr>
        <w:t xml:space="preserve"> naturally:</w:t>
      </w:r>
    </w:p>
    <w:p w14:paraId="09C2038A">
      <w:pPr>
        <w:pStyle w:val="6"/>
        <w:spacing w:before="5"/>
      </w:pPr>
    </w:p>
    <w:p w14:paraId="64F6FC66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exam</w:t>
      </w:r>
    </w:p>
    <w:p w14:paraId="51E27374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concentrate</w:t>
      </w:r>
    </w:p>
    <w:p w14:paraId="1390B91B">
      <w:pPr>
        <w:pStyle w:val="8"/>
        <w:numPr>
          <w:ilvl w:val="3"/>
          <w:numId w:val="5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pacing w:val="-5"/>
          <w:sz w:val="24"/>
        </w:rPr>
        <w:t>you</w:t>
      </w:r>
    </w:p>
    <w:p w14:paraId="52420310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52346BFB">
      <w:pPr>
        <w:pStyle w:val="6"/>
        <w:spacing w:before="66"/>
        <w:ind w:left="360"/>
      </w:pPr>
      <w:r>
        <w:t>This</w:t>
      </w:r>
      <w:r>
        <w:rPr>
          <w:spacing w:val="-5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user's</w:t>
      </w:r>
      <w:r>
        <w:rPr>
          <w:spacing w:val="-2"/>
        </w:rPr>
        <w:t xml:space="preserve"> statement.</w:t>
      </w:r>
    </w:p>
    <w:p w14:paraId="00A4071D">
      <w:pPr>
        <w:pStyle w:val="6"/>
        <w:spacing w:before="2"/>
      </w:pPr>
    </w:p>
    <w:p w14:paraId="47E7F48A">
      <w:pPr>
        <w:pStyle w:val="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Plan a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Relation</w:t>
      </w:r>
    </w:p>
    <w:p w14:paraId="6F0300BA">
      <w:pPr>
        <w:pStyle w:val="6"/>
        <w:spacing w:before="6"/>
        <w:rPr>
          <w:b/>
        </w:rPr>
      </w:pPr>
    </w:p>
    <w:p w14:paraId="72F7FA8B">
      <w:pPr>
        <w:pStyle w:val="6"/>
        <w:ind w:left="360"/>
      </w:pP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logical relation such </w:t>
      </w:r>
      <w:r>
        <w:rPr>
          <w:spacing w:val="-5"/>
        </w:rPr>
        <w:t>as:</w:t>
      </w:r>
    </w:p>
    <w:p w14:paraId="67ADA487">
      <w:pPr>
        <w:pStyle w:val="6"/>
        <w:spacing w:before="2"/>
      </w:pPr>
    </w:p>
    <w:p w14:paraId="6318B81F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Cause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Effect</w:t>
      </w:r>
    </w:p>
    <w:p w14:paraId="6DCD6D89">
      <w:pPr>
        <w:pStyle w:val="6"/>
        <w:spacing w:before="5"/>
        <w:rPr>
          <w:b/>
        </w:rPr>
      </w:pPr>
    </w:p>
    <w:p w14:paraId="3F658230">
      <w:pPr>
        <w:pStyle w:val="6"/>
        <w:ind w:left="360"/>
      </w:pPr>
      <w:r>
        <w:rPr>
          <w:spacing w:val="-2"/>
        </w:rPr>
        <w:t>Example:</w:t>
      </w:r>
    </w:p>
    <w:p w14:paraId="681736E2">
      <w:pPr>
        <w:pStyle w:val="6"/>
        <w:spacing w:before="5"/>
      </w:pPr>
    </w:p>
    <w:p w14:paraId="1417F80E">
      <w:pPr>
        <w:pStyle w:val="6"/>
        <w:spacing w:line="482" w:lineRule="auto"/>
        <w:ind w:left="360" w:right="6407"/>
      </w:pPr>
      <w:r>
        <w:t>Taking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 xml:space="preserve">better. </w:t>
      </w:r>
      <w:r>
        <w:rPr>
          <w:spacing w:val="-4"/>
        </w:rPr>
        <w:t>Or:</w:t>
      </w:r>
    </w:p>
    <w:p w14:paraId="336B043E">
      <w:pPr>
        <w:pStyle w:val="3"/>
        <w:spacing w:before="2"/>
      </w:pPr>
      <w:r>
        <w:rPr>
          <w:spacing w:val="-2"/>
        </w:rPr>
        <w:t>Elaboration</w:t>
      </w:r>
    </w:p>
    <w:p w14:paraId="6A20B54B">
      <w:pPr>
        <w:pStyle w:val="6"/>
        <w:spacing w:before="5"/>
        <w:rPr>
          <w:b/>
        </w:rPr>
      </w:pPr>
    </w:p>
    <w:p w14:paraId="6AA952D1">
      <w:pPr>
        <w:pStyle w:val="6"/>
        <w:ind w:left="360"/>
      </w:pPr>
      <w:r>
        <w:rPr>
          <w:spacing w:val="-2"/>
        </w:rPr>
        <w:t>Example:</w:t>
      </w:r>
    </w:p>
    <w:p w14:paraId="5405E6BF">
      <w:pPr>
        <w:pStyle w:val="6"/>
        <w:spacing w:before="2"/>
      </w:pPr>
    </w:p>
    <w:p w14:paraId="42421EBB">
      <w:pPr>
        <w:pStyle w:val="6"/>
        <w:spacing w:before="1"/>
        <w:ind w:left="360"/>
      </w:pPr>
      <w:r>
        <w:t>Try</w:t>
      </w:r>
      <w:r>
        <w:rPr>
          <w:spacing w:val="-3"/>
        </w:rPr>
        <w:t xml:space="preserve"> </w:t>
      </w:r>
      <w:r>
        <w:t>studying in</w:t>
      </w:r>
      <w:r>
        <w:rPr>
          <w:spacing w:val="-1"/>
        </w:rPr>
        <w:t xml:space="preserve"> </w:t>
      </w:r>
      <w:r>
        <w:t>short sessions,</w:t>
      </w:r>
      <w:r>
        <w:rPr>
          <w:spacing w:val="-1"/>
        </w:rPr>
        <w:t xml:space="preserve"> </w:t>
      </w:r>
      <w:r>
        <w:t>focusing on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topic</w:t>
      </w:r>
      <w:r>
        <w:rPr>
          <w:spacing w:val="-2"/>
        </w:rPr>
        <w:t xml:space="preserve"> </w:t>
      </w:r>
      <w:r>
        <w:t xml:space="preserve">at a </w:t>
      </w:r>
      <w:r>
        <w:rPr>
          <w:spacing w:val="-2"/>
        </w:rPr>
        <w:t>time.</w:t>
      </w:r>
    </w:p>
    <w:p w14:paraId="5E381747">
      <w:pPr>
        <w:pStyle w:val="6"/>
        <w:spacing w:before="4"/>
      </w:pPr>
    </w:p>
    <w:p w14:paraId="3072192B">
      <w:pPr>
        <w:pStyle w:val="3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rPr>
          <w:spacing w:val="-2"/>
        </w:rPr>
        <w:t>Keywords</w:t>
      </w:r>
    </w:p>
    <w:p w14:paraId="3756BA4F">
      <w:pPr>
        <w:pStyle w:val="6"/>
        <w:spacing w:before="5"/>
        <w:rPr>
          <w:b/>
        </w:rPr>
      </w:pPr>
    </w:p>
    <w:p w14:paraId="229546A6">
      <w:pPr>
        <w:pStyle w:val="6"/>
        <w:ind w:left="360"/>
      </w:pPr>
      <w:r>
        <w:t>At</w:t>
      </w:r>
      <w:r>
        <w:rPr>
          <w:spacing w:val="-1"/>
        </w:rPr>
        <w:t xml:space="preserve"> </w:t>
      </w:r>
      <w:r>
        <w:t>least two 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 xml:space="preserve">must </w:t>
      </w:r>
      <w:r>
        <w:rPr>
          <w:spacing w:val="-2"/>
        </w:rPr>
        <w:t>appear:</w:t>
      </w:r>
    </w:p>
    <w:p w14:paraId="69BBE336">
      <w:pPr>
        <w:pStyle w:val="6"/>
        <w:spacing w:before="2"/>
      </w:pPr>
    </w:p>
    <w:p w14:paraId="6A25BE68">
      <w:pPr>
        <w:pStyle w:val="8"/>
        <w:numPr>
          <w:ilvl w:val="3"/>
          <w:numId w:val="5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focus</w:t>
      </w:r>
    </w:p>
    <w:p w14:paraId="492289A2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break</w:t>
      </w:r>
    </w:p>
    <w:p w14:paraId="6ECAD044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confident</w:t>
      </w:r>
    </w:p>
    <w:p w14:paraId="0B0FDF60">
      <w:pPr>
        <w:pStyle w:val="6"/>
        <w:spacing w:before="5"/>
      </w:pPr>
    </w:p>
    <w:p w14:paraId="4A311320">
      <w:pPr>
        <w:pStyle w:val="3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Constraints</w:t>
      </w:r>
    </w:p>
    <w:p w14:paraId="6C51802E">
      <w:pPr>
        <w:pStyle w:val="6"/>
        <w:spacing w:before="5"/>
        <w:rPr>
          <w:b/>
        </w:rPr>
      </w:pPr>
    </w:p>
    <w:p w14:paraId="5F0C338A">
      <w:pPr>
        <w:pStyle w:val="6"/>
        <w:ind w:left="360"/>
      </w:pPr>
      <w:r>
        <w:rPr>
          <w:spacing w:val="-2"/>
        </w:rPr>
        <w:t>Ensure:</w:t>
      </w:r>
    </w:p>
    <w:p w14:paraId="6484FA04">
      <w:pPr>
        <w:pStyle w:val="6"/>
        <w:spacing w:before="2"/>
      </w:pPr>
    </w:p>
    <w:p w14:paraId="50EBA3FF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2–3 </w:t>
      </w:r>
      <w:r>
        <w:rPr>
          <w:spacing w:val="-2"/>
          <w:sz w:val="24"/>
        </w:rPr>
        <w:t>sentences.</w:t>
      </w:r>
    </w:p>
    <w:p w14:paraId="2AE9D3E3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Advice</w:t>
      </w:r>
      <w:r>
        <w:rPr>
          <w:spacing w:val="-3"/>
          <w:sz w:val="24"/>
        </w:rPr>
        <w:t xml:space="preserve"> </w:t>
      </w:r>
      <w:r>
        <w:rPr>
          <w:sz w:val="24"/>
        </w:rPr>
        <w:t>+ encouragement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included.</w:t>
      </w:r>
    </w:p>
    <w:p w14:paraId="74173328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contradictory</w:t>
      </w:r>
      <w:r>
        <w:rPr>
          <w:spacing w:val="-2"/>
          <w:sz w:val="24"/>
        </w:rPr>
        <w:t xml:space="preserve"> information.</w:t>
      </w:r>
    </w:p>
    <w:p w14:paraId="7099CAA1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Polite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tone.</w:t>
      </w:r>
    </w:p>
    <w:p w14:paraId="56F446B4">
      <w:pPr>
        <w:pStyle w:val="8"/>
        <w:numPr>
          <w:ilvl w:val="3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coherence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maintained.</w:t>
      </w:r>
    </w:p>
    <w:p w14:paraId="529CD48C">
      <w:pPr>
        <w:pStyle w:val="6"/>
        <w:spacing w:before="5"/>
      </w:pPr>
    </w:p>
    <w:p w14:paraId="101A91E9">
      <w:pPr>
        <w:pStyle w:val="3"/>
        <w:numPr>
          <w:ilvl w:val="1"/>
          <w:numId w:val="5"/>
        </w:numPr>
        <w:tabs>
          <w:tab w:val="left" w:pos="633"/>
        </w:tabs>
        <w:spacing w:before="0" w:after="0" w:line="484" w:lineRule="auto"/>
        <w:ind w:left="360" w:right="8272" w:firstLine="0"/>
        <w:jc w:val="left"/>
      </w:pPr>
      <w:r>
        <w:t>Three</w:t>
      </w:r>
      <w:r>
        <w:rPr>
          <w:spacing w:val="-15"/>
        </w:rPr>
        <w:t xml:space="preserve"> </w:t>
      </w:r>
      <w:r>
        <w:t>Possible</w:t>
      </w:r>
      <w:r>
        <w:rPr>
          <w:spacing w:val="-15"/>
        </w:rPr>
        <w:t xml:space="preserve"> </w:t>
      </w:r>
      <w:r>
        <w:t>Responses Response 1</w:t>
      </w:r>
    </w:p>
    <w:p w14:paraId="42CA25D8">
      <w:pPr>
        <w:pStyle w:val="6"/>
        <w:ind w:left="360" w:right="1132"/>
      </w:pPr>
      <w:r>
        <w:t>Take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rPr>
          <w:b/>
        </w:rPr>
        <w:t>break</w:t>
      </w:r>
      <w:r>
        <w:t>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focus</w:t>
      </w:r>
      <w:r>
        <w:rPr>
          <w:b/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topic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 xml:space="preserve">concentrate better for your </w:t>
      </w:r>
      <w:r>
        <w:rPr>
          <w:b/>
        </w:rPr>
        <w:t>exam</w:t>
      </w:r>
      <w:r>
        <w:t xml:space="preserve">. You have prepared for this, so be </w:t>
      </w:r>
      <w:r>
        <w:rPr>
          <w:b/>
        </w:rPr>
        <w:t xml:space="preserve">confident </w:t>
      </w:r>
      <w:r>
        <w:t xml:space="preserve">in yourself—you can do well </w:t>
      </w:r>
      <w:r>
        <w:rPr>
          <w:spacing w:val="-2"/>
        </w:rPr>
        <w:t>tomorrow.</w:t>
      </w:r>
    </w:p>
    <w:p w14:paraId="136B6BC3">
      <w:pPr>
        <w:pStyle w:val="6"/>
        <w:spacing w:before="2"/>
      </w:pPr>
    </w:p>
    <w:p w14:paraId="0B61E92E">
      <w:pPr>
        <w:pStyle w:val="3"/>
      </w:pPr>
      <w:r>
        <w:t>Response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099B793D">
      <w:pPr>
        <w:pStyle w:val="6"/>
        <w:spacing w:before="5"/>
        <w:rPr>
          <w:b/>
        </w:rPr>
      </w:pPr>
    </w:p>
    <w:p w14:paraId="3C7764BF">
      <w:pPr>
        <w:pStyle w:val="6"/>
        <w:ind w:left="360" w:right="1132"/>
      </w:pPr>
      <w:r>
        <w:t xml:space="preserve">If you are unable to </w:t>
      </w:r>
      <w:r>
        <w:rPr>
          <w:b/>
        </w:rPr>
        <w:t>concentrate</w:t>
      </w:r>
      <w:r>
        <w:t xml:space="preserve">, take a 10-minute </w:t>
      </w:r>
      <w:r>
        <w:rPr>
          <w:b/>
        </w:rPr>
        <w:t xml:space="preserve">break </w:t>
      </w:r>
      <w:r>
        <w:t xml:space="preserve">because a relaxed mind can help you </w:t>
      </w:r>
      <w:r>
        <w:rPr>
          <w:b/>
        </w:rPr>
        <w:t xml:space="preserve">focus </w:t>
      </w:r>
      <w:r>
        <w:t>better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exam</w:t>
      </w:r>
      <w:r>
        <w:rPr>
          <w:b/>
          <w:spacing w:val="-2"/>
        </w:rPr>
        <w:t xml:space="preserve"> </w:t>
      </w:r>
      <w:r>
        <w:t>preparation.</w:t>
      </w:r>
      <w:r>
        <w:rPr>
          <w:spacing w:val="-3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rPr>
          <w:b/>
        </w:rPr>
        <w:t>confident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now can help you tomorrow.</w:t>
      </w:r>
    </w:p>
    <w:p w14:paraId="15B329E1">
      <w:pPr>
        <w:pStyle w:val="6"/>
        <w:spacing w:before="3"/>
      </w:pPr>
    </w:p>
    <w:p w14:paraId="3C09C642">
      <w:pPr>
        <w:pStyle w:val="3"/>
      </w:pPr>
      <w:r>
        <w:t>Response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694B1987">
      <w:pPr>
        <w:pStyle w:val="3"/>
        <w:spacing w:after="0"/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02BBFEE7">
      <w:pPr>
        <w:pStyle w:val="6"/>
        <w:spacing w:before="64"/>
        <w:ind w:left="360" w:right="1132"/>
      </w:pP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focus</w:t>
      </w:r>
      <w:r>
        <w:rPr>
          <w:b/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b/>
        </w:rPr>
        <w:t>exam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rPr>
          <w:b/>
        </w:rPr>
        <w:t>break</w:t>
      </w:r>
      <w:r>
        <w:rPr>
          <w:b/>
          <w:spacing w:val="-2"/>
        </w:rPr>
        <w:t xml:space="preserve"> </w:t>
      </w:r>
      <w:r>
        <w:t>whenever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 xml:space="preserve">feel mentally tired so you can concentrate again. You are capable, so stay </w:t>
      </w:r>
      <w:r>
        <w:rPr>
          <w:b/>
        </w:rPr>
        <w:t xml:space="preserve">confident </w:t>
      </w:r>
      <w:r>
        <w:t>and do your best.</w:t>
      </w:r>
    </w:p>
    <w:p w14:paraId="7A4D571F">
      <w:pPr>
        <w:pStyle w:val="6"/>
        <w:spacing w:before="4"/>
      </w:pPr>
    </w:p>
    <w:p w14:paraId="32D37705">
      <w:pPr>
        <w:pStyle w:val="3"/>
        <w:numPr>
          <w:ilvl w:val="1"/>
          <w:numId w:val="5"/>
        </w:numPr>
        <w:tabs>
          <w:tab w:val="left" w:pos="605"/>
        </w:tabs>
        <w:spacing w:before="1" w:after="0" w:line="240" w:lineRule="auto"/>
        <w:ind w:left="605" w:right="0" w:hanging="245"/>
        <w:jc w:val="left"/>
      </w:pPr>
      <w:r>
        <w:t>Evaluation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rPr>
          <w:spacing w:val="-2"/>
        </w:rPr>
        <w:t>Response</w:t>
      </w:r>
    </w:p>
    <w:p w14:paraId="0508BCD2">
      <w:pPr>
        <w:pStyle w:val="6"/>
        <w:spacing w:before="51" w:after="1"/>
        <w:rPr>
          <w:b/>
          <w:sz w:val="20"/>
        </w:rPr>
      </w:pPr>
    </w:p>
    <w:tbl>
      <w:tblPr>
        <w:tblStyle w:val="5"/>
        <w:tblW w:w="0" w:type="auto"/>
        <w:jc w:val="righ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8"/>
        <w:gridCol w:w="2518"/>
        <w:gridCol w:w="2515"/>
        <w:gridCol w:w="2518"/>
        <w:gridCol w:w="1085"/>
      </w:tblGrid>
      <w:tr w14:paraId="738B8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right"/>
        </w:trPr>
        <w:tc>
          <w:tcPr>
            <w:tcW w:w="2518" w:type="dxa"/>
          </w:tcPr>
          <w:p w14:paraId="7D76D76B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2518" w:type="dxa"/>
          </w:tcPr>
          <w:p w14:paraId="1276CD84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Response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15" w:type="dxa"/>
          </w:tcPr>
          <w:p w14:paraId="51131F31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Response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18" w:type="dxa"/>
          </w:tcPr>
          <w:p w14:paraId="1B93E286">
            <w:pPr>
              <w:pStyle w:val="9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Response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85" w:type="dxa"/>
            <w:tcBorders>
              <w:right w:val="nil"/>
            </w:tcBorders>
          </w:tcPr>
          <w:p w14:paraId="156C29A6">
            <w:pPr>
              <w:pStyle w:val="9"/>
              <w:ind w:left="0"/>
              <w:rPr>
                <w:sz w:val="20"/>
              </w:rPr>
            </w:pPr>
          </w:p>
        </w:tc>
      </w:tr>
      <w:tr w14:paraId="20417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right"/>
        </w:trPr>
        <w:tc>
          <w:tcPr>
            <w:tcW w:w="2518" w:type="dxa"/>
          </w:tcPr>
          <w:p w14:paraId="453A11F8">
            <w:pPr>
              <w:pStyle w:val="9"/>
              <w:spacing w:before="20"/>
              <w:rPr>
                <w:sz w:val="24"/>
              </w:rPr>
            </w:pPr>
            <w:r>
              <w:rPr>
                <w:sz w:val="24"/>
              </w:rPr>
              <w:t>Advice</w:t>
            </w:r>
            <w:r>
              <w:rPr>
                <w:spacing w:val="-2"/>
                <w:sz w:val="24"/>
              </w:rPr>
              <w:t xml:space="preserve"> included</w:t>
            </w:r>
          </w:p>
        </w:tc>
        <w:tc>
          <w:tcPr>
            <w:tcW w:w="2518" w:type="dxa"/>
          </w:tcPr>
          <w:p w14:paraId="3B423E5F">
            <w:pPr>
              <w:pStyle w:val="9"/>
              <w:spacing w:line="299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5" w:type="dxa"/>
          </w:tcPr>
          <w:p w14:paraId="73CA7939">
            <w:pPr>
              <w:pStyle w:val="9"/>
              <w:spacing w:line="299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8" w:type="dxa"/>
          </w:tcPr>
          <w:p w14:paraId="3AB48AFB">
            <w:pPr>
              <w:pStyle w:val="9"/>
              <w:spacing w:line="299" w:lineRule="exact"/>
              <w:ind w:left="10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085" w:type="dxa"/>
            <w:tcBorders>
              <w:right w:val="nil"/>
            </w:tcBorders>
          </w:tcPr>
          <w:p w14:paraId="7D038527">
            <w:pPr>
              <w:pStyle w:val="9"/>
              <w:ind w:left="0"/>
              <w:rPr>
                <w:sz w:val="24"/>
              </w:rPr>
            </w:pPr>
          </w:p>
        </w:tc>
      </w:tr>
      <w:tr w14:paraId="15787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right"/>
        </w:trPr>
        <w:tc>
          <w:tcPr>
            <w:tcW w:w="2518" w:type="dxa"/>
          </w:tcPr>
          <w:p w14:paraId="3DCB831E">
            <w:pPr>
              <w:pStyle w:val="9"/>
              <w:spacing w:line="276" w:lineRule="exact"/>
              <w:ind w:right="130"/>
              <w:rPr>
                <w:sz w:val="24"/>
              </w:rPr>
            </w:pPr>
            <w:r>
              <w:rPr>
                <w:spacing w:val="-2"/>
                <w:sz w:val="24"/>
              </w:rPr>
              <w:t>Encouragement included</w:t>
            </w:r>
          </w:p>
        </w:tc>
        <w:tc>
          <w:tcPr>
            <w:tcW w:w="2518" w:type="dxa"/>
          </w:tcPr>
          <w:p w14:paraId="19B757D0">
            <w:pPr>
              <w:pStyle w:val="9"/>
              <w:spacing w:before="1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5" w:type="dxa"/>
          </w:tcPr>
          <w:p w14:paraId="281CC11B">
            <w:pPr>
              <w:pStyle w:val="9"/>
              <w:spacing w:before="1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8" w:type="dxa"/>
          </w:tcPr>
          <w:p w14:paraId="4A274068">
            <w:pPr>
              <w:pStyle w:val="9"/>
              <w:spacing w:before="117"/>
              <w:ind w:left="10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085" w:type="dxa"/>
            <w:tcBorders>
              <w:right w:val="nil"/>
            </w:tcBorders>
          </w:tcPr>
          <w:p w14:paraId="570779F0">
            <w:pPr>
              <w:pStyle w:val="9"/>
              <w:ind w:left="0"/>
              <w:rPr>
                <w:sz w:val="24"/>
              </w:rPr>
            </w:pPr>
          </w:p>
        </w:tc>
      </w:tr>
      <w:tr w14:paraId="64B4B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right"/>
        </w:trPr>
        <w:tc>
          <w:tcPr>
            <w:tcW w:w="2518" w:type="dxa"/>
          </w:tcPr>
          <w:p w14:paraId="6D559624">
            <w:pPr>
              <w:pStyle w:val="9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Reuses exam/concentrate/you</w:t>
            </w:r>
          </w:p>
        </w:tc>
        <w:tc>
          <w:tcPr>
            <w:tcW w:w="2518" w:type="dxa"/>
          </w:tcPr>
          <w:p w14:paraId="6D325FD1">
            <w:pPr>
              <w:pStyle w:val="9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</w:p>
        </w:tc>
        <w:tc>
          <w:tcPr>
            <w:tcW w:w="2515" w:type="dxa"/>
          </w:tcPr>
          <w:p w14:paraId="2A0D4EE8">
            <w:pPr>
              <w:pStyle w:val="9"/>
              <w:spacing w:before="117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8" w:type="dxa"/>
          </w:tcPr>
          <w:p w14:paraId="75239ECB">
            <w:pPr>
              <w:pStyle w:val="9"/>
              <w:spacing w:before="117"/>
              <w:ind w:left="10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085" w:type="dxa"/>
            <w:tcBorders>
              <w:right w:val="nil"/>
            </w:tcBorders>
          </w:tcPr>
          <w:p w14:paraId="7BA58B05">
            <w:pPr>
              <w:pStyle w:val="9"/>
              <w:ind w:left="0"/>
              <w:rPr>
                <w:sz w:val="24"/>
              </w:rPr>
            </w:pPr>
          </w:p>
        </w:tc>
      </w:tr>
      <w:tr w14:paraId="12386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518" w:type="dxa"/>
          </w:tcPr>
          <w:p w14:paraId="13BF0AB1">
            <w:pPr>
              <w:pStyle w:val="9"/>
              <w:spacing w:before="22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keywords</w:t>
            </w:r>
          </w:p>
        </w:tc>
        <w:tc>
          <w:tcPr>
            <w:tcW w:w="2518" w:type="dxa"/>
          </w:tcPr>
          <w:p w14:paraId="73B05E23">
            <w:pPr>
              <w:pStyle w:val="9"/>
              <w:spacing w:before="1" w:line="299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5" w:type="dxa"/>
          </w:tcPr>
          <w:p w14:paraId="2E4962E4">
            <w:pPr>
              <w:pStyle w:val="9"/>
              <w:spacing w:before="1" w:line="299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518" w:type="dxa"/>
          </w:tcPr>
          <w:p w14:paraId="31E151C0">
            <w:pPr>
              <w:pStyle w:val="9"/>
              <w:spacing w:before="1" w:line="299" w:lineRule="exact"/>
              <w:ind w:left="10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085" w:type="dxa"/>
            <w:tcBorders>
              <w:right w:val="nil"/>
            </w:tcBorders>
          </w:tcPr>
          <w:p w14:paraId="2EC616B4">
            <w:pPr>
              <w:pStyle w:val="9"/>
              <w:ind w:left="0"/>
              <w:rPr>
                <w:sz w:val="24"/>
              </w:rPr>
            </w:pPr>
          </w:p>
        </w:tc>
      </w:tr>
      <w:tr w14:paraId="18C8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right"/>
        </w:trPr>
        <w:tc>
          <w:tcPr>
            <w:tcW w:w="2518" w:type="dxa"/>
          </w:tcPr>
          <w:p w14:paraId="1C6F0233">
            <w:pPr>
              <w:pStyle w:val="9"/>
              <w:spacing w:before="20"/>
              <w:rPr>
                <w:sz w:val="24"/>
              </w:rPr>
            </w:pPr>
            <w:r>
              <w:rPr>
                <w:sz w:val="24"/>
              </w:rPr>
              <w:t>Cause-effect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</w:t>
            </w:r>
          </w:p>
        </w:tc>
        <w:tc>
          <w:tcPr>
            <w:tcW w:w="2518" w:type="dxa"/>
          </w:tcPr>
          <w:p w14:paraId="5384D362">
            <w:pPr>
              <w:pStyle w:val="9"/>
              <w:spacing w:before="20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2515" w:type="dxa"/>
          </w:tcPr>
          <w:p w14:paraId="1C64A55D">
            <w:pPr>
              <w:pStyle w:val="9"/>
              <w:numPr>
                <w:ilvl w:val="0"/>
                <w:numId w:val="9"/>
              </w:numPr>
              <w:tabs>
                <w:tab w:val="left" w:pos="346"/>
              </w:tabs>
              <w:spacing w:before="0" w:after="0" w:line="299" w:lineRule="exact"/>
              <w:ind w:left="346" w:right="0" w:hanging="23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</w:p>
        </w:tc>
        <w:tc>
          <w:tcPr>
            <w:tcW w:w="2518" w:type="dxa"/>
          </w:tcPr>
          <w:p w14:paraId="365BEE09">
            <w:pPr>
              <w:pStyle w:val="9"/>
              <w:numPr>
                <w:ilvl w:val="0"/>
                <w:numId w:val="10"/>
              </w:numPr>
              <w:tabs>
                <w:tab w:val="left" w:pos="287"/>
              </w:tabs>
              <w:spacing w:before="0" w:after="0" w:line="299" w:lineRule="exact"/>
              <w:ind w:left="287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1085" w:type="dxa"/>
            <w:tcBorders>
              <w:right w:val="nil"/>
            </w:tcBorders>
          </w:tcPr>
          <w:p w14:paraId="63D509E0">
            <w:pPr>
              <w:pStyle w:val="9"/>
              <w:ind w:left="0"/>
              <w:rPr>
                <w:sz w:val="24"/>
              </w:rPr>
            </w:pPr>
          </w:p>
        </w:tc>
      </w:tr>
      <w:tr w14:paraId="761AF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right"/>
        </w:trPr>
        <w:tc>
          <w:tcPr>
            <w:tcW w:w="2518" w:type="dxa"/>
          </w:tcPr>
          <w:p w14:paraId="47D39320">
            <w:pPr>
              <w:pStyle w:val="9"/>
              <w:spacing w:before="20"/>
              <w:rPr>
                <w:sz w:val="24"/>
              </w:rPr>
            </w:pP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tone</w:t>
            </w:r>
          </w:p>
        </w:tc>
        <w:tc>
          <w:tcPr>
            <w:tcW w:w="2518" w:type="dxa"/>
          </w:tcPr>
          <w:p w14:paraId="6D3BF359">
            <w:pPr>
              <w:pStyle w:val="9"/>
              <w:numPr>
                <w:ilvl w:val="0"/>
                <w:numId w:val="11"/>
              </w:numPr>
              <w:tabs>
                <w:tab w:val="left" w:pos="286"/>
              </w:tabs>
              <w:spacing w:before="0" w:after="0" w:line="299" w:lineRule="exact"/>
              <w:ind w:left="286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2515" w:type="dxa"/>
          </w:tcPr>
          <w:p w14:paraId="7C8153DB">
            <w:pPr>
              <w:pStyle w:val="9"/>
              <w:numPr>
                <w:ilvl w:val="0"/>
                <w:numId w:val="12"/>
              </w:numPr>
              <w:tabs>
                <w:tab w:val="left" w:pos="286"/>
              </w:tabs>
              <w:spacing w:before="0" w:after="0" w:line="299" w:lineRule="exact"/>
              <w:ind w:left="286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2518" w:type="dxa"/>
          </w:tcPr>
          <w:p w14:paraId="56D35901">
            <w:pPr>
              <w:pStyle w:val="9"/>
              <w:numPr>
                <w:ilvl w:val="0"/>
                <w:numId w:val="13"/>
              </w:numPr>
              <w:tabs>
                <w:tab w:val="left" w:pos="287"/>
              </w:tabs>
              <w:spacing w:before="0" w:after="0" w:line="299" w:lineRule="exact"/>
              <w:ind w:left="287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1085" w:type="dxa"/>
            <w:tcBorders>
              <w:right w:val="nil"/>
            </w:tcBorders>
          </w:tcPr>
          <w:p w14:paraId="38D72B8C">
            <w:pPr>
              <w:pStyle w:val="9"/>
              <w:ind w:left="0"/>
              <w:rPr>
                <w:sz w:val="24"/>
              </w:rPr>
            </w:pPr>
          </w:p>
        </w:tc>
      </w:tr>
      <w:tr w14:paraId="00C8E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right"/>
        </w:trPr>
        <w:tc>
          <w:tcPr>
            <w:tcW w:w="2518" w:type="dxa"/>
          </w:tcPr>
          <w:p w14:paraId="2759B56A">
            <w:pPr>
              <w:pStyle w:val="9"/>
              <w:spacing w:before="20"/>
              <w:rPr>
                <w:sz w:val="24"/>
              </w:rPr>
            </w:pPr>
            <w:r>
              <w:rPr>
                <w:sz w:val="24"/>
              </w:rPr>
              <w:t xml:space="preserve">2–3 </w:t>
            </w:r>
            <w:r>
              <w:rPr>
                <w:spacing w:val="-2"/>
                <w:sz w:val="24"/>
              </w:rPr>
              <w:t>sentences</w:t>
            </w:r>
          </w:p>
        </w:tc>
        <w:tc>
          <w:tcPr>
            <w:tcW w:w="2518" w:type="dxa"/>
          </w:tcPr>
          <w:p w14:paraId="1CD1B06A">
            <w:pPr>
              <w:pStyle w:val="9"/>
              <w:numPr>
                <w:ilvl w:val="0"/>
                <w:numId w:val="14"/>
              </w:numPr>
              <w:tabs>
                <w:tab w:val="left" w:pos="286"/>
              </w:tabs>
              <w:spacing w:before="0" w:after="0" w:line="299" w:lineRule="exact"/>
              <w:ind w:left="286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2515" w:type="dxa"/>
          </w:tcPr>
          <w:p w14:paraId="611F1191">
            <w:pPr>
              <w:pStyle w:val="9"/>
              <w:numPr>
                <w:ilvl w:val="0"/>
                <w:numId w:val="15"/>
              </w:numPr>
              <w:tabs>
                <w:tab w:val="left" w:pos="286"/>
              </w:tabs>
              <w:spacing w:before="0" w:after="0" w:line="299" w:lineRule="exact"/>
              <w:ind w:left="286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2518" w:type="dxa"/>
          </w:tcPr>
          <w:p w14:paraId="75AE631C">
            <w:pPr>
              <w:pStyle w:val="9"/>
              <w:numPr>
                <w:ilvl w:val="0"/>
                <w:numId w:val="16"/>
              </w:numPr>
              <w:tabs>
                <w:tab w:val="left" w:pos="287"/>
              </w:tabs>
              <w:spacing w:before="0" w:after="0" w:line="299" w:lineRule="exact"/>
              <w:ind w:left="287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1085" w:type="dxa"/>
            <w:tcBorders>
              <w:right w:val="nil"/>
            </w:tcBorders>
          </w:tcPr>
          <w:p w14:paraId="3A44EAE5">
            <w:pPr>
              <w:pStyle w:val="9"/>
              <w:ind w:left="0"/>
              <w:rPr>
                <w:sz w:val="24"/>
              </w:rPr>
            </w:pPr>
          </w:p>
        </w:tc>
      </w:tr>
      <w:tr w14:paraId="4D33F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right"/>
        </w:trPr>
        <w:tc>
          <w:tcPr>
            <w:tcW w:w="2518" w:type="dxa"/>
          </w:tcPr>
          <w:p w14:paraId="2D11D913">
            <w:pPr>
              <w:pStyle w:val="9"/>
              <w:spacing w:before="21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2"/>
                <w:sz w:val="24"/>
              </w:rPr>
              <w:t xml:space="preserve"> consistency</w:t>
            </w:r>
          </w:p>
        </w:tc>
        <w:tc>
          <w:tcPr>
            <w:tcW w:w="2518" w:type="dxa"/>
          </w:tcPr>
          <w:p w14:paraId="4FF1337B">
            <w:pPr>
              <w:pStyle w:val="9"/>
              <w:numPr>
                <w:ilvl w:val="0"/>
                <w:numId w:val="17"/>
              </w:numPr>
              <w:tabs>
                <w:tab w:val="left" w:pos="286"/>
              </w:tabs>
              <w:spacing w:before="0" w:after="0" w:line="299" w:lineRule="exact"/>
              <w:ind w:left="286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2515" w:type="dxa"/>
          </w:tcPr>
          <w:p w14:paraId="341F3211">
            <w:pPr>
              <w:pStyle w:val="9"/>
              <w:numPr>
                <w:ilvl w:val="0"/>
                <w:numId w:val="18"/>
              </w:numPr>
              <w:tabs>
                <w:tab w:val="left" w:pos="286"/>
              </w:tabs>
              <w:spacing w:before="0" w:after="0" w:line="299" w:lineRule="exact"/>
              <w:ind w:left="286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2518" w:type="dxa"/>
          </w:tcPr>
          <w:p w14:paraId="64D0B571">
            <w:pPr>
              <w:pStyle w:val="9"/>
              <w:numPr>
                <w:ilvl w:val="0"/>
                <w:numId w:val="19"/>
              </w:numPr>
              <w:tabs>
                <w:tab w:val="left" w:pos="287"/>
              </w:tabs>
              <w:spacing w:before="0" w:after="0" w:line="299" w:lineRule="exact"/>
              <w:ind w:left="287" w:right="0" w:hanging="179"/>
              <w:jc w:val="lef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​</w:t>
            </w:r>
          </w:p>
        </w:tc>
        <w:tc>
          <w:tcPr>
            <w:tcW w:w="1085" w:type="dxa"/>
            <w:tcBorders>
              <w:right w:val="nil"/>
            </w:tcBorders>
          </w:tcPr>
          <w:p w14:paraId="7A5E03A7">
            <w:pPr>
              <w:pStyle w:val="9"/>
              <w:ind w:left="0"/>
              <w:rPr>
                <w:sz w:val="24"/>
              </w:rPr>
            </w:pPr>
          </w:p>
        </w:tc>
      </w:tr>
    </w:tbl>
    <w:p w14:paraId="38C99BB3">
      <w:pPr>
        <w:pStyle w:val="6"/>
        <w:rPr>
          <w:b/>
        </w:rPr>
      </w:pPr>
    </w:p>
    <w:p w14:paraId="1B46BABA">
      <w:pPr>
        <w:pStyle w:val="6"/>
        <w:rPr>
          <w:b/>
        </w:rPr>
      </w:pPr>
    </w:p>
    <w:p w14:paraId="040F96AE">
      <w:pPr>
        <w:pStyle w:val="6"/>
        <w:spacing w:before="14"/>
        <w:rPr>
          <w:b/>
        </w:rPr>
      </w:pPr>
    </w:p>
    <w:p w14:paraId="7FA889A5">
      <w:pPr>
        <w:pStyle w:val="3"/>
      </w:pPr>
      <w:r>
        <w:t>Best</w:t>
      </w:r>
      <w:r>
        <w:rPr>
          <w:spacing w:val="-4"/>
        </w:rPr>
        <w:t xml:space="preserve"> </w:t>
      </w:r>
      <w:r>
        <w:t>Response: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77ADE19">
      <w:pPr>
        <w:pStyle w:val="6"/>
        <w:spacing w:before="2"/>
        <w:rPr>
          <w:b/>
        </w:rPr>
      </w:pPr>
    </w:p>
    <w:p w14:paraId="2BA0C266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choice.</w:t>
      </w:r>
    </w:p>
    <w:p w14:paraId="51906874">
      <w:pPr>
        <w:pStyle w:val="6"/>
        <w:spacing w:before="5"/>
        <w:rPr>
          <w:b/>
        </w:rPr>
      </w:pPr>
    </w:p>
    <w:p w14:paraId="4152AC02">
      <w:pPr>
        <w:spacing w:before="0"/>
        <w:ind w:left="360" w:right="1132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explicitly</w:t>
      </w:r>
      <w:r>
        <w:rPr>
          <w:spacing w:val="-3"/>
          <w:sz w:val="24"/>
        </w:rPr>
        <w:t xml:space="preserve"> </w:t>
      </w: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concentrate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refers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exam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you </w:t>
      </w:r>
      <w:r>
        <w:rPr>
          <w:sz w:val="24"/>
        </w:rPr>
        <w:t xml:space="preserve">through the advice. It also has a clear </w:t>
      </w:r>
      <w:r>
        <w:rPr>
          <w:b/>
          <w:sz w:val="24"/>
        </w:rPr>
        <w:t>cause-effect discourse relation</w:t>
      </w:r>
      <w:r>
        <w:rPr>
          <w:sz w:val="24"/>
        </w:rPr>
        <w:t>:</w:t>
      </w:r>
    </w:p>
    <w:p w14:paraId="17D8F6BA">
      <w:pPr>
        <w:pStyle w:val="6"/>
        <w:spacing w:before="5"/>
      </w:pPr>
    </w:p>
    <w:p w14:paraId="76C80206">
      <w:pPr>
        <w:pStyle w:val="6"/>
        <w:ind w:left="360"/>
      </w:pPr>
      <w:r>
        <w:t>taking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relaxed</w:t>
      </w:r>
      <w:r>
        <w:rPr>
          <w:spacing w:val="1"/>
        </w:rPr>
        <w:t xml:space="preserve"> </w:t>
      </w:r>
      <w:r>
        <w:t>mind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better </w:t>
      </w:r>
      <w:r>
        <w:rPr>
          <w:spacing w:val="-2"/>
        </w:rPr>
        <w:t>focus</w:t>
      </w:r>
    </w:p>
    <w:p w14:paraId="791F0AF6">
      <w:pPr>
        <w:pStyle w:val="6"/>
        <w:spacing w:before="3"/>
      </w:pPr>
    </w:p>
    <w:p w14:paraId="77719729">
      <w:pPr>
        <w:pStyle w:val="6"/>
        <w:ind w:left="360"/>
      </w:pPr>
      <w:r>
        <w:t>It</w:t>
      </w:r>
      <w:r>
        <w:rPr>
          <w:spacing w:val="-2"/>
        </w:rPr>
        <w:t xml:space="preserve"> </w:t>
      </w:r>
      <w:r>
        <w:t>satisfies all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keyword,</w:t>
      </w:r>
      <w:r>
        <w:rPr>
          <w:spacing w:val="-2"/>
        </w:rPr>
        <w:t xml:space="preserve"> </w:t>
      </w:r>
      <w:r>
        <w:t>coherence,</w:t>
      </w:r>
      <w:r>
        <w:rPr>
          <w:spacing w:val="-1"/>
        </w:rPr>
        <w:t xml:space="preserve"> </w:t>
      </w:r>
      <w:r>
        <w:t>politeness,</w:t>
      </w:r>
      <w:r>
        <w:rPr>
          <w:spacing w:val="-2"/>
        </w:rPr>
        <w:t xml:space="preserve"> </w:t>
      </w:r>
      <w:r>
        <w:t>encouragement,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rPr>
          <w:spacing w:val="-2"/>
        </w:rPr>
        <w:t>constraints.</w:t>
      </w:r>
    </w:p>
    <w:p w14:paraId="29DE2847">
      <w:pPr>
        <w:pStyle w:val="6"/>
        <w:spacing w:before="4"/>
      </w:pPr>
    </w:p>
    <w:p w14:paraId="515F28AA">
      <w:pPr>
        <w:pStyle w:val="3"/>
        <w:numPr>
          <w:ilvl w:val="1"/>
          <w:numId w:val="5"/>
        </w:numPr>
        <w:tabs>
          <w:tab w:val="left" w:pos="633"/>
        </w:tabs>
        <w:spacing w:before="1" w:after="0" w:line="240" w:lineRule="auto"/>
        <w:ind w:left="633" w:right="0" w:hanging="273"/>
        <w:jc w:val="left"/>
      </w:pPr>
      <w:r>
        <w:t>Effect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Violating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Constraints</w:t>
      </w:r>
    </w:p>
    <w:p w14:paraId="6CF6A633">
      <w:pPr>
        <w:pStyle w:val="6"/>
        <w:spacing w:before="4"/>
        <w:rPr>
          <w:b/>
        </w:rPr>
      </w:pPr>
    </w:p>
    <w:p w14:paraId="637C5037">
      <w:pPr>
        <w:pStyle w:val="8"/>
        <w:numPr>
          <w:ilvl w:val="2"/>
          <w:numId w:val="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Violating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Coherence</w:t>
      </w:r>
    </w:p>
    <w:p w14:paraId="263ED0BB">
      <w:pPr>
        <w:pStyle w:val="6"/>
        <w:spacing w:before="3"/>
        <w:rPr>
          <w:b/>
        </w:rPr>
      </w:pPr>
    </w:p>
    <w:p w14:paraId="10A3BB63">
      <w:pPr>
        <w:pStyle w:val="6"/>
        <w:ind w:left="360"/>
      </w:pPr>
      <w:r>
        <w:t>Suppose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suddenly</w:t>
      </w:r>
      <w:r>
        <w:rPr>
          <w:spacing w:val="-1"/>
        </w:rPr>
        <w:t xml:space="preserve"> </w:t>
      </w:r>
      <w:r>
        <w:t>talks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unrelated</w:t>
      </w:r>
      <w:r>
        <w:rPr>
          <w:spacing w:val="-1"/>
        </w:rPr>
        <w:t xml:space="preserve"> </w:t>
      </w:r>
      <w:r>
        <w:rPr>
          <w:spacing w:val="-2"/>
        </w:rPr>
        <w:t>topic:</w:t>
      </w:r>
    </w:p>
    <w:p w14:paraId="4C6F929D">
      <w:pPr>
        <w:pStyle w:val="6"/>
        <w:spacing w:before="5"/>
      </w:pPr>
    </w:p>
    <w:p w14:paraId="0B5F0C47">
      <w:pPr>
        <w:pStyle w:val="6"/>
        <w:ind w:left="360"/>
      </w:pPr>
      <w:r>
        <w:t>“Don't</w:t>
      </w:r>
      <w:r>
        <w:rPr>
          <w:spacing w:val="-3"/>
        </w:rPr>
        <w:t xml:space="preserve"> </w:t>
      </w:r>
      <w:r>
        <w:t>worry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your exam.</w:t>
      </w:r>
      <w:r>
        <w:rPr>
          <w:spacing w:val="-1"/>
        </w:rPr>
        <w:t xml:space="preserve"> </w:t>
      </w:r>
      <w:r>
        <w:t>Playing</w:t>
      </w:r>
      <w:r>
        <w:rPr>
          <w:spacing w:val="-1"/>
        </w:rPr>
        <w:t xml:space="preserve"> </w:t>
      </w:r>
      <w:r>
        <w:t>football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rPr>
          <w:spacing w:val="-2"/>
        </w:rPr>
        <w:t>enjoyable.”</w:t>
      </w:r>
    </w:p>
    <w:p w14:paraId="58699975">
      <w:pPr>
        <w:pStyle w:val="6"/>
        <w:spacing w:before="4"/>
      </w:pPr>
    </w:p>
    <w:p w14:paraId="59BB3AB9">
      <w:pPr>
        <w:pStyle w:val="6"/>
        <w:spacing w:before="1"/>
        <w:ind w:left="360" w:right="1132"/>
      </w:pPr>
      <w:r>
        <w:t>This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entities </w:t>
      </w:r>
      <w:r>
        <w:rPr>
          <w:b/>
        </w:rPr>
        <w:t>exam</w:t>
      </w:r>
      <w:r>
        <w:rPr>
          <w:b/>
          <w:spacing w:val="-2"/>
        </w:rPr>
        <w:t xml:space="preserve"> </w:t>
      </w:r>
      <w:r>
        <w:t xml:space="preserve">and </w:t>
      </w:r>
      <w:r>
        <w:rPr>
          <w:b/>
        </w:rPr>
        <w:t>concentrate</w:t>
      </w:r>
      <w:r>
        <w:t>. The user may feel that the system did not understand the problem.</w:t>
      </w:r>
    </w:p>
    <w:p w14:paraId="133E0165">
      <w:pPr>
        <w:pStyle w:val="6"/>
        <w:spacing w:before="2"/>
      </w:pPr>
    </w:p>
    <w:p w14:paraId="07B24FC8">
      <w:pPr>
        <w:pStyle w:val="3"/>
        <w:numPr>
          <w:ilvl w:val="2"/>
          <w:numId w:val="5"/>
        </w:numPr>
        <w:tabs>
          <w:tab w:val="left" w:pos="600"/>
        </w:tabs>
        <w:spacing w:before="1" w:after="0" w:line="240" w:lineRule="auto"/>
        <w:ind w:left="600" w:right="0" w:hanging="240"/>
        <w:jc w:val="left"/>
      </w:pPr>
      <w:r>
        <w:t>Violating</w:t>
      </w:r>
      <w:r>
        <w:rPr>
          <w:spacing w:val="-4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rPr>
          <w:spacing w:val="-2"/>
        </w:rPr>
        <w:t>Consistency</w:t>
      </w:r>
    </w:p>
    <w:p w14:paraId="0C75F8D7">
      <w:pPr>
        <w:pStyle w:val="6"/>
        <w:spacing w:before="4"/>
        <w:rPr>
          <w:b/>
        </w:rPr>
      </w:pPr>
    </w:p>
    <w:p w14:paraId="3A10B433">
      <w:pPr>
        <w:pStyle w:val="6"/>
        <w:ind w:left="360"/>
      </w:pPr>
      <w:r>
        <w:t>Suppose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rPr>
          <w:spacing w:val="-2"/>
        </w:rPr>
        <w:t>says:</w:t>
      </w:r>
    </w:p>
    <w:p w14:paraId="3D040381">
      <w:pPr>
        <w:pStyle w:val="6"/>
        <w:spacing w:before="5"/>
      </w:pPr>
    </w:p>
    <w:p w14:paraId="30BAC6B7">
      <w:pPr>
        <w:pStyle w:val="6"/>
        <w:ind w:left="360"/>
      </w:pPr>
      <w:r>
        <w:t>“Take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and don't</w:t>
      </w:r>
      <w:r>
        <w:rPr>
          <w:spacing w:val="-1"/>
        </w:rPr>
        <w:t xml:space="preserve"> </w:t>
      </w:r>
      <w:r>
        <w:t>study at all,</w:t>
      </w:r>
      <w:r>
        <w:rPr>
          <w:spacing w:val="-1"/>
        </w:rPr>
        <w:t xml:space="preserve"> </w:t>
      </w:r>
      <w:r>
        <w:t>but make</w:t>
      </w:r>
      <w:r>
        <w:rPr>
          <w:spacing w:val="-2"/>
        </w:rPr>
        <w:t xml:space="preserve"> </w:t>
      </w:r>
      <w:r>
        <w:t>sure you study</w:t>
      </w:r>
      <w:r>
        <w:rPr>
          <w:spacing w:val="-1"/>
        </w:rPr>
        <w:t xml:space="preserve"> </w:t>
      </w:r>
      <w:r>
        <w:t>continuously for</w:t>
      </w:r>
      <w:r>
        <w:rPr>
          <w:spacing w:val="-3"/>
        </w:rPr>
        <w:t xml:space="preserve"> </w:t>
      </w:r>
      <w:r>
        <w:t xml:space="preserve">the whole </w:t>
      </w:r>
      <w:r>
        <w:rPr>
          <w:spacing w:val="-2"/>
        </w:rPr>
        <w:t>night.”</w:t>
      </w:r>
    </w:p>
    <w:p w14:paraId="10ED50E0">
      <w:pPr>
        <w:pStyle w:val="6"/>
        <w:spacing w:before="2"/>
      </w:pPr>
    </w:p>
    <w:p w14:paraId="2BC0EAF8">
      <w:pPr>
        <w:pStyle w:val="6"/>
        <w:spacing w:before="1"/>
        <w:ind w:left="36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contradictory.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inconsistency</w:t>
      </w:r>
      <w:r>
        <w:rPr>
          <w:spacing w:val="-1"/>
        </w:rPr>
        <w:t xml:space="preserve"> </w:t>
      </w:r>
      <w:r>
        <w:t>reduces trust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advice</w:t>
      </w:r>
      <w:r>
        <w:rPr>
          <w:spacing w:val="-2"/>
        </w:rPr>
        <w:t xml:space="preserve"> confusing.</w:t>
      </w:r>
    </w:p>
    <w:p w14:paraId="544A4F0A">
      <w:pPr>
        <w:pStyle w:val="6"/>
        <w:spacing w:before="4"/>
      </w:pPr>
    </w:p>
    <w:p w14:paraId="5C6C3B5C">
      <w:pPr>
        <w:spacing w:before="1"/>
        <w:ind w:left="360" w:right="1132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5"/>
          <w:sz w:val="24"/>
        </w:rPr>
        <w:t xml:space="preserve"> </w:t>
      </w:r>
      <w:r>
        <w:rPr>
          <w:sz w:val="24"/>
        </w:rPr>
        <w:t>violating</w:t>
      </w:r>
      <w:r>
        <w:rPr>
          <w:spacing w:val="-5"/>
          <w:sz w:val="24"/>
        </w:rPr>
        <w:t xml:space="preserve"> </w:t>
      </w:r>
      <w:r>
        <w:rPr>
          <w:sz w:val="24"/>
        </w:rPr>
        <w:t>entity</w:t>
      </w:r>
      <w:r>
        <w:rPr>
          <w:spacing w:val="-5"/>
          <w:sz w:val="24"/>
        </w:rPr>
        <w:t xml:space="preserve"> </w:t>
      </w:r>
      <w:r>
        <w:rPr>
          <w:sz w:val="24"/>
        </w:rPr>
        <w:t>coherence</w:t>
      </w:r>
      <w:r>
        <w:rPr>
          <w:spacing w:val="-4"/>
          <w:sz w:val="24"/>
        </w:rPr>
        <w:t xml:space="preserve"> </w:t>
      </w: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relevance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violating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5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reduces </w:t>
      </w:r>
      <w:r>
        <w:rPr>
          <w:b/>
          <w:sz w:val="24"/>
        </w:rPr>
        <w:t>clarity and reliability</w:t>
      </w:r>
      <w:r>
        <w:rPr>
          <w:sz w:val="24"/>
        </w:rPr>
        <w:t>.</w:t>
      </w:r>
    </w:p>
    <w:p w14:paraId="3E32E352">
      <w:pPr>
        <w:spacing w:after="0"/>
        <w:jc w:val="left"/>
        <w:rPr>
          <w:sz w:val="24"/>
        </w:rPr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25E04EE9">
      <w:pPr>
        <w:spacing w:line="31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6402070" cy="20320"/>
                <wp:effectExtent l="0" t="0" r="0" b="8254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254"/>
                                </a:moveTo>
                                <a:lnTo>
                                  <a:pt x="6399022" y="254"/>
                                </a:ln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6400800" y="19939"/>
                                </a:lnTo>
                                <a:lnTo>
                                  <a:pt x="64008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990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990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6763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504.1pt;" coordsize="6402070,20320" o:gfxdata="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DJELDv1AAAAAQBAAAPAAAAAAAAAAEAIAAAACIAAABkcnMvZG93bnJldi54bWxQSwECFAAUAAAA&#10;CACHTuJANRzOnSwEAACFFwAADgAAAAAAAAABACAAAAAjAQAAZHJzL2Uyb0RvYy54bWxQSwUGAAAA&#10;AAYABgBZAQAAwQcAAAAA&#10;">
                <o:lock v:ext="edit" aspectratio="f"/>
                <v:shape id="Graphic 13" o:spid="_x0000_s1026" o:spt="100" style="position:absolute;left:0;top:0;height:20320;width:6400800;" fillcolor="#9F9F9F" filled="t" stroked="f" coordsize="6400800,20320" o:gfxdata="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fM68AAAA&#10;2wAAAA8AAAAAAAAAAQAgAAAAIgAAAGRycy9kb3ducmV2LnhtbFBLAQIUABQAAAAIAIdO4kAzLwWe&#10;OwAAADkAAAAQAAAAAAAAAAEAIAAAAAsBAABkcnMvc2hhcGV4bWwueG1sUEsFBgAAAAAGAAYAWwEA&#10;ALUDAAAAAA==&#10;" path="m6400800,254l6399022,254,6399022,0,3048,0,0,0,0,254,0,3048,0,19939,6400800,19939,6400800,25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6399021;top:0;height:3175;width:3175;" fillcolor="#E2E2E2" filled="t" stroked="f" coordsize="3175,3175" o:gfxdata="UEsDBAoAAAAAAIdO4kAAAAAAAAAAAAAAAAAEAAAAZHJzL1BLAwQUAAAACACHTuJA3FEMS7oAAADb&#10;AAAADwAAAGRycy9kb3ducmV2LnhtbEVPS2rDMBDdF3IHMYHsGjkm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UQxL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0;height:17145;width:6402070;" fillcolor="#9F9F9F" filled="t" stroked="f" coordsize="6402070,17145" o:gfxdata="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T1GGugAAANsA&#10;AAAPAAAAAAAAAAEAIAAAACIAAABkcnMvZG93bnJldi54bWxQSwECFAAUAAAACACHTuJAMy8FnjsA&#10;AAA5AAAAEAAAAAAAAAABACAAAAAJAQAAZHJzL3NoYXBleG1sLnhtbFBLBQYAAAAABgAGAFsBAACz&#10;AwAAAAA=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6399021;top:3047;height:13970;width:3175;" fillcolor="#E2E2E2" filled="t" stroked="f" coordsize="3175,13970" o:gfxdata="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6EjVG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16764;height:3175;width:3175;" fillcolor="#9F9F9F" filled="t" stroked="f" coordsize="3175,3175" o:gfxdata="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IVCYG2AAAA2wAAAA8A&#10;AAAAAAAAAQAgAAAAIgAAAGRycy9kb3ducmV2LnhtbFBLAQIUABQAAAAIAIdO4kAzLwWeOwAAADkA&#10;AAAQAAAAAAAAAAEAIAAAAAUBAABkcnMvc2hhcGV4bWwueG1sUEsFBgAAAAAGAAYAWwEAAK8DAAAA&#10;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16763;height:3175;width:6402070;" fillcolor="#E2E2E2" filled="t" stroked="f" coordsize="6402070,3175" o:gfxdata="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h2tavQAA&#10;ANsAAAAPAAAAAAAAAAEAIAAAACIAAABkcnMvZG93bnJldi54bWxQSwECFAAUAAAACACHTuJAMy8F&#10;njsAAAA5AAAAEAAAAAAAAAABACAAAAAMAQAAZHJzL3NoYXBleG1sLnhtbFBLBQYAAAAABgAGAFsB&#10;AAC2AwAAAAA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AF6BD3A">
      <w:pPr>
        <w:pStyle w:val="6"/>
      </w:pPr>
    </w:p>
    <w:p w14:paraId="127B51BA">
      <w:pPr>
        <w:pStyle w:val="6"/>
      </w:pPr>
    </w:p>
    <w:p w14:paraId="5D90E20C">
      <w:pPr>
        <w:pStyle w:val="6"/>
      </w:pPr>
    </w:p>
    <w:p w14:paraId="1968606E">
      <w:pPr>
        <w:pStyle w:val="6"/>
      </w:pPr>
    </w:p>
    <w:p w14:paraId="4C404575">
      <w:pPr>
        <w:pStyle w:val="6"/>
        <w:spacing w:before="59"/>
      </w:pPr>
    </w:p>
    <w:p w14:paraId="72C7F35D">
      <w:pPr>
        <w:pStyle w:val="3"/>
        <w:numPr>
          <w:ilvl w:val="2"/>
          <w:numId w:val="5"/>
        </w:numPr>
        <w:tabs>
          <w:tab w:val="left" w:pos="600"/>
        </w:tabs>
        <w:spacing w:before="1" w:after="0" w:line="484" w:lineRule="auto"/>
        <w:ind w:left="360" w:right="4754" w:firstLine="0"/>
        <w:jc w:val="left"/>
      </w:pPr>
      <w:r>
        <w:t>Word</w:t>
      </w:r>
      <w:r>
        <w:rPr>
          <w:spacing w:val="-7"/>
        </w:rPr>
        <w:t xml:space="preserve"> </w:t>
      </w:r>
      <w:r>
        <w:t>Sense</w:t>
      </w:r>
      <w:r>
        <w:rPr>
          <w:spacing w:val="-8"/>
        </w:rPr>
        <w:t xml:space="preserve"> </w:t>
      </w:r>
      <w:r>
        <w:t>Disambiguation,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Discourse</w:t>
      </w:r>
      <w:r>
        <w:rPr>
          <w:spacing w:val="-8"/>
        </w:rPr>
        <w:t xml:space="preserve"> </w:t>
      </w:r>
      <w:r>
        <w:t>Structure Source Sentence</w:t>
      </w:r>
    </w:p>
    <w:p w14:paraId="145692E5">
      <w:pPr>
        <w:pStyle w:val="6"/>
        <w:spacing w:line="275" w:lineRule="exact"/>
        <w:ind w:left="360"/>
      </w:pPr>
      <w:r>
        <w:t>“The</w:t>
      </w:r>
      <w:r>
        <w:rPr>
          <w:spacing w:val="-3"/>
        </w:rPr>
        <w:t xml:space="preserve"> </w:t>
      </w:r>
      <w:r>
        <w:t>bank by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river flooded after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storm,</w:t>
      </w:r>
      <w:r>
        <w:rPr>
          <w:spacing w:val="-1"/>
        </w:rPr>
        <w:t xml:space="preserve"> </w:t>
      </w:r>
      <w:r>
        <w:t>but it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 xml:space="preserve">by quick </w:t>
      </w:r>
      <w:r>
        <w:rPr>
          <w:spacing w:val="-2"/>
        </w:rPr>
        <w:t>action.”</w:t>
      </w:r>
    </w:p>
    <w:p w14:paraId="7DE84390">
      <w:pPr>
        <w:pStyle w:val="6"/>
        <w:spacing w:before="2"/>
      </w:pPr>
    </w:p>
    <w:p w14:paraId="24D7856D">
      <w:pPr>
        <w:pStyle w:val="6"/>
        <w:ind w:left="360"/>
      </w:pP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rPr>
          <w:b/>
        </w:rPr>
        <w:t xml:space="preserve">bank </w:t>
      </w:r>
      <w:r>
        <w:t>is</w:t>
      </w:r>
      <w:r>
        <w:rPr>
          <w:spacing w:val="-3"/>
        </w:rPr>
        <w:t xml:space="preserve"> </w:t>
      </w:r>
      <w:r>
        <w:t>ambiguous</w:t>
      </w:r>
      <w:r>
        <w:rPr>
          <w:spacing w:val="-2"/>
        </w:rPr>
        <w:t xml:space="preserve"> between:</w:t>
      </w:r>
    </w:p>
    <w:p w14:paraId="32D2B08E">
      <w:pPr>
        <w:pStyle w:val="6"/>
        <w:spacing w:before="5"/>
      </w:pPr>
    </w:p>
    <w:p w14:paraId="42A76EEF">
      <w:pPr>
        <w:pStyle w:val="8"/>
        <w:numPr>
          <w:ilvl w:val="0"/>
          <w:numId w:val="2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institution.</w:t>
      </w:r>
    </w:p>
    <w:p w14:paraId="42430CA8">
      <w:pPr>
        <w:pStyle w:val="8"/>
        <w:numPr>
          <w:ilvl w:val="0"/>
          <w:numId w:val="2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land along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side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river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riverbank</w:t>
      </w:r>
      <w:r>
        <w:rPr>
          <w:spacing w:val="-2"/>
          <w:sz w:val="24"/>
        </w:rPr>
        <w:t>).</w:t>
      </w:r>
    </w:p>
    <w:p w14:paraId="467378CF">
      <w:pPr>
        <w:pStyle w:val="6"/>
        <w:spacing w:before="5"/>
      </w:pPr>
    </w:p>
    <w:p w14:paraId="565CCC4E">
      <w:pPr>
        <w:pStyle w:val="3"/>
        <w:numPr>
          <w:ilvl w:val="0"/>
          <w:numId w:val="21"/>
        </w:numPr>
        <w:tabs>
          <w:tab w:val="left" w:pos="619"/>
        </w:tabs>
        <w:spacing w:before="0" w:after="0" w:line="482" w:lineRule="auto"/>
        <w:ind w:left="360" w:right="7977" w:firstLine="0"/>
        <w:jc w:val="left"/>
      </w:pPr>
      <w:r>
        <w:t>Word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Disambiguation Correct Sense: Riverbank</w:t>
      </w:r>
    </w:p>
    <w:p w14:paraId="0296AC31">
      <w:pPr>
        <w:pStyle w:val="6"/>
        <w:spacing w:before="2"/>
        <w:ind w:left="360"/>
      </w:pP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interpretation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14:paraId="34376E55">
      <w:pPr>
        <w:pStyle w:val="6"/>
        <w:spacing w:before="5"/>
      </w:pPr>
    </w:p>
    <w:p w14:paraId="761D5D9F">
      <w:pPr>
        <w:spacing w:before="0" w:line="482" w:lineRule="auto"/>
        <w:ind w:left="360" w:right="9272" w:firstLine="0"/>
        <w:jc w:val="left"/>
        <w:rPr>
          <w:b/>
          <w:sz w:val="24"/>
        </w:rPr>
      </w:pPr>
      <w:r>
        <w:rPr>
          <w:b/>
          <w:sz w:val="24"/>
        </w:rPr>
        <w:t>bank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riverbank </w:t>
      </w:r>
      <w:r>
        <w:rPr>
          <w:b/>
          <w:spacing w:val="-2"/>
          <w:sz w:val="24"/>
        </w:rPr>
        <w:t>Justification</w:t>
      </w:r>
    </w:p>
    <w:p w14:paraId="43844B4E">
      <w:pPr>
        <w:pStyle w:val="6"/>
        <w:spacing w:before="2"/>
        <w:ind w:left="360"/>
      </w:pPr>
      <w:r>
        <w:t>The</w:t>
      </w:r>
      <w:r>
        <w:rPr>
          <w:spacing w:val="-2"/>
        </w:rPr>
        <w:t xml:space="preserve"> phrase:</w:t>
      </w:r>
    </w:p>
    <w:p w14:paraId="208708F5">
      <w:pPr>
        <w:pStyle w:val="6"/>
        <w:spacing w:before="5"/>
      </w:pPr>
    </w:p>
    <w:p w14:paraId="09FD17A6">
      <w:pPr>
        <w:pStyle w:val="6"/>
        <w:ind w:left="360"/>
      </w:pPr>
      <w:r>
        <w:t>“by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river”</w:t>
      </w:r>
    </w:p>
    <w:p w14:paraId="377BB9EF">
      <w:pPr>
        <w:pStyle w:val="6"/>
        <w:spacing w:before="2"/>
      </w:pPr>
    </w:p>
    <w:p w14:paraId="33460DFD">
      <w:pPr>
        <w:pStyle w:val="6"/>
        <w:spacing w:line="484" w:lineRule="auto"/>
        <w:ind w:left="360" w:right="7227"/>
      </w:pPr>
      <w:r>
        <w:t>strongly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geographical</w:t>
      </w:r>
      <w:r>
        <w:rPr>
          <w:spacing w:val="-14"/>
        </w:rPr>
        <w:t xml:space="preserve"> </w:t>
      </w:r>
      <w:r>
        <w:t>context. The predicate:</w:t>
      </w:r>
    </w:p>
    <w:p w14:paraId="1AE53528">
      <w:pPr>
        <w:pStyle w:val="6"/>
        <w:spacing w:line="275" w:lineRule="exact"/>
        <w:ind w:left="360"/>
      </w:pPr>
      <w:r>
        <w:t>“flooded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storm”</w:t>
      </w:r>
    </w:p>
    <w:p w14:paraId="60E159BB">
      <w:pPr>
        <w:pStyle w:val="6"/>
        <w:spacing w:before="3"/>
      </w:pPr>
    </w:p>
    <w:p w14:paraId="7C472DDE">
      <w:pPr>
        <w:pStyle w:val="6"/>
        <w:ind w:left="360" w:right="1132"/>
      </w:pP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semantically</w:t>
      </w:r>
      <w:r>
        <w:rPr>
          <w:spacing w:val="-3"/>
        </w:rPr>
        <w:t xml:space="preserve"> </w:t>
      </w:r>
      <w:r>
        <w:t>compatible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riverbank.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storm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river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overflow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flood</w:t>
      </w:r>
      <w:r>
        <w:rPr>
          <w:spacing w:val="-2"/>
        </w:rPr>
        <w:t xml:space="preserve"> </w:t>
      </w:r>
      <w:r>
        <w:t xml:space="preserve">its </w:t>
      </w:r>
      <w:r>
        <w:rPr>
          <w:spacing w:val="-2"/>
        </w:rPr>
        <w:t>bank.</w:t>
      </w:r>
    </w:p>
    <w:p w14:paraId="35EF2B17">
      <w:pPr>
        <w:pStyle w:val="6"/>
        <w:spacing w:before="5"/>
      </w:pPr>
    </w:p>
    <w:p w14:paraId="42C4E671">
      <w:pPr>
        <w:pStyle w:val="6"/>
        <w:ind w:left="360"/>
      </w:pPr>
      <w:r>
        <w:t>The</w:t>
      </w:r>
      <w:r>
        <w:rPr>
          <w:spacing w:val="-2"/>
        </w:rPr>
        <w:t xml:space="preserve"> pronoun:</w:t>
      </w:r>
    </w:p>
    <w:p w14:paraId="4BD24FE0">
      <w:pPr>
        <w:pStyle w:val="6"/>
        <w:spacing w:before="5"/>
      </w:pPr>
    </w:p>
    <w:p w14:paraId="7D944440">
      <w:pPr>
        <w:pStyle w:val="6"/>
        <w:ind w:left="360"/>
      </w:pPr>
      <w:r>
        <w:rPr>
          <w:spacing w:val="-4"/>
        </w:rPr>
        <w:t>“it”</w:t>
      </w:r>
    </w:p>
    <w:p w14:paraId="2C27E6B5">
      <w:pPr>
        <w:pStyle w:val="6"/>
        <w:spacing w:before="2"/>
      </w:pPr>
    </w:p>
    <w:p w14:paraId="2B2F00BD">
      <w:pPr>
        <w:pStyle w:val="6"/>
        <w:spacing w:before="1"/>
        <w:ind w:left="360"/>
      </w:pPr>
      <w:r>
        <w:t>also</w:t>
      </w:r>
      <w:r>
        <w:rPr>
          <w:spacing w:val="-2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riverbank.</w:t>
      </w:r>
    </w:p>
    <w:p w14:paraId="734FDB13">
      <w:pPr>
        <w:pStyle w:val="6"/>
        <w:spacing w:after="0"/>
        <w:sectPr>
          <w:pgSz w:w="12240" w:h="15840"/>
          <w:pgMar w:top="620" w:right="0" w:bottom="280" w:left="720" w:header="720" w:footer="720" w:gutter="0"/>
          <w:cols w:space="720" w:num="1"/>
        </w:sectPr>
      </w:pPr>
    </w:p>
    <w:p w14:paraId="2C500A9E">
      <w:pPr>
        <w:pStyle w:val="3"/>
        <w:spacing w:before="66"/>
      </w:pPr>
      <w:r>
        <w:t>Constraint-Based</w:t>
      </w:r>
      <w:r>
        <w:rPr>
          <w:spacing w:val="-8"/>
        </w:rPr>
        <w:t xml:space="preserve"> </w:t>
      </w:r>
      <w:r>
        <w:rPr>
          <w:spacing w:val="-2"/>
        </w:rPr>
        <w:t>Decision</w:t>
      </w:r>
    </w:p>
    <w:p w14:paraId="56481036">
      <w:pPr>
        <w:pStyle w:val="6"/>
        <w:spacing w:before="49"/>
        <w:rPr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6"/>
        <w:gridCol w:w="2519"/>
        <w:gridCol w:w="2519"/>
        <w:gridCol w:w="1946"/>
      </w:tblGrid>
      <w:tr w14:paraId="10406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516" w:type="dxa"/>
          </w:tcPr>
          <w:p w14:paraId="78197192">
            <w:pPr>
              <w:pStyle w:val="9"/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</w:rPr>
              <w:t>Candidate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Meaning</w:t>
            </w:r>
          </w:p>
        </w:tc>
        <w:tc>
          <w:tcPr>
            <w:tcW w:w="2519" w:type="dxa"/>
          </w:tcPr>
          <w:p w14:paraId="6D256505">
            <w:pPr>
              <w:pStyle w:val="9"/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</w:rPr>
              <w:t>Context</w:t>
            </w:r>
            <w:r>
              <w:rPr>
                <w:b/>
                <w:spacing w:val="-2"/>
                <w:sz w:val="24"/>
              </w:rPr>
              <w:t xml:space="preserve"> Compatibility</w:t>
            </w:r>
          </w:p>
        </w:tc>
        <w:tc>
          <w:tcPr>
            <w:tcW w:w="2519" w:type="dxa"/>
          </w:tcPr>
          <w:p w14:paraId="2B61F3E9">
            <w:pPr>
              <w:pStyle w:val="9"/>
              <w:spacing w:line="276" w:lineRule="exact"/>
              <w:ind w:left="106" w:right="9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Semantic Compatibility</w:t>
            </w:r>
          </w:p>
        </w:tc>
        <w:tc>
          <w:tcPr>
            <w:tcW w:w="1946" w:type="dxa"/>
          </w:tcPr>
          <w:p w14:paraId="34D8F03F">
            <w:pPr>
              <w:pStyle w:val="9"/>
              <w:spacing w:before="138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2"/>
                <w:sz w:val="24"/>
              </w:rPr>
              <w:t xml:space="preserve"> Result</w:t>
            </w:r>
          </w:p>
        </w:tc>
      </w:tr>
      <w:tr w14:paraId="77FC3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2516" w:type="dxa"/>
          </w:tcPr>
          <w:p w14:paraId="41970DD7">
            <w:pPr>
              <w:pStyle w:val="9"/>
              <w:spacing w:before="138"/>
              <w:ind w:left="0"/>
              <w:rPr>
                <w:b/>
                <w:sz w:val="24"/>
              </w:rPr>
            </w:pPr>
          </w:p>
          <w:p w14:paraId="5804322D">
            <w:pPr>
              <w:pStyle w:val="9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2519" w:type="dxa"/>
          </w:tcPr>
          <w:p w14:paraId="57F59882">
            <w:pPr>
              <w:pStyle w:val="9"/>
              <w:spacing w:before="138"/>
              <w:ind w:left="0"/>
              <w:rPr>
                <w:b/>
                <w:sz w:val="24"/>
              </w:rPr>
            </w:pPr>
          </w:p>
          <w:p w14:paraId="098433BB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519" w:type="dxa"/>
          </w:tcPr>
          <w:p w14:paraId="15B074C6">
            <w:pPr>
              <w:pStyle w:val="9"/>
              <w:spacing w:line="276" w:lineRule="exact"/>
              <w:ind w:left="106" w:right="170"/>
              <w:rPr>
                <w:sz w:val="24"/>
              </w:rPr>
            </w:pPr>
            <w:r>
              <w:rPr>
                <w:sz w:val="24"/>
              </w:rPr>
              <w:t>A bank building can flood, but “by the river”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 this sense</w:t>
            </w:r>
          </w:p>
        </w:tc>
        <w:tc>
          <w:tcPr>
            <w:tcW w:w="1946" w:type="dxa"/>
          </w:tcPr>
          <w:p w14:paraId="5B1AD1B8">
            <w:pPr>
              <w:pStyle w:val="9"/>
              <w:spacing w:before="138"/>
              <w:ind w:left="0"/>
              <w:rPr>
                <w:b/>
                <w:sz w:val="24"/>
              </w:rPr>
            </w:pPr>
          </w:p>
          <w:p w14:paraId="2333537F">
            <w:pPr>
              <w:pStyle w:val="9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</w:tr>
      <w:tr w14:paraId="67FBB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516" w:type="dxa"/>
          </w:tcPr>
          <w:p w14:paraId="195EA002">
            <w:pPr>
              <w:pStyle w:val="9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Riverbank</w:t>
            </w:r>
          </w:p>
        </w:tc>
        <w:tc>
          <w:tcPr>
            <w:tcW w:w="2519" w:type="dxa"/>
          </w:tcPr>
          <w:p w14:paraId="48D9C12F">
            <w:pPr>
              <w:pStyle w:val="9"/>
              <w:spacing w:before="137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19" w:type="dxa"/>
          </w:tcPr>
          <w:p w14:paraId="59527FB7">
            <w:pPr>
              <w:pStyle w:val="9"/>
              <w:spacing w:line="270" w:lineRule="atLeast"/>
              <w:ind w:left="106" w:right="170"/>
              <w:rPr>
                <w:sz w:val="24"/>
              </w:rPr>
            </w:pPr>
            <w:r>
              <w:rPr>
                <w:sz w:val="24"/>
              </w:rPr>
              <w:t>Strongly compatible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flooding</w:t>
            </w:r>
          </w:p>
        </w:tc>
        <w:tc>
          <w:tcPr>
            <w:tcW w:w="1946" w:type="dxa"/>
          </w:tcPr>
          <w:p w14:paraId="0AB34FE8">
            <w:pPr>
              <w:pStyle w:val="9"/>
              <w:spacing w:before="137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</w:t>
            </w:r>
          </w:p>
        </w:tc>
      </w:tr>
    </w:tbl>
    <w:p w14:paraId="095E5B1C">
      <w:pPr>
        <w:pStyle w:val="6"/>
        <w:spacing w:before="5"/>
        <w:rPr>
          <w:b/>
        </w:rPr>
      </w:pPr>
    </w:p>
    <w:p w14:paraId="616EA46F">
      <w:pPr>
        <w:pStyle w:val="6"/>
        <w:ind w:left="360"/>
      </w:pPr>
      <w:r>
        <w:rPr>
          <w:spacing w:val="-2"/>
        </w:rPr>
        <w:t>Thus:</w:t>
      </w:r>
    </w:p>
    <w:p w14:paraId="0538A6D3">
      <w:pPr>
        <w:pStyle w:val="6"/>
        <w:spacing w:before="2"/>
      </w:pPr>
    </w:p>
    <w:p w14:paraId="3287B4B2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bank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riverbank</w:t>
      </w:r>
    </w:p>
    <w:p w14:paraId="4CF313B9">
      <w:pPr>
        <w:pStyle w:val="6"/>
        <w:spacing w:before="5"/>
        <w:rPr>
          <w:b/>
        </w:rPr>
      </w:pPr>
    </w:p>
    <w:p w14:paraId="2BBE5308">
      <w:pPr>
        <w:pStyle w:val="3"/>
        <w:numPr>
          <w:ilvl w:val="0"/>
          <w:numId w:val="21"/>
        </w:numPr>
        <w:tabs>
          <w:tab w:val="left" w:pos="633"/>
        </w:tabs>
        <w:spacing w:before="0" w:after="0" w:line="240" w:lineRule="auto"/>
        <w:ind w:left="633" w:right="0" w:hanging="273"/>
        <w:jc w:val="left"/>
      </w:pPr>
      <w:r>
        <w:t>Predicate</w:t>
      </w:r>
      <w:r>
        <w:rPr>
          <w:spacing w:val="-4"/>
        </w:rPr>
        <w:t xml:space="preserve"> </w:t>
      </w:r>
      <w:r>
        <w:t>Logic</w:t>
      </w:r>
      <w:r>
        <w:rPr>
          <w:spacing w:val="-2"/>
        </w:rPr>
        <w:t xml:space="preserve"> Representation</w:t>
      </w:r>
    </w:p>
    <w:p w14:paraId="3C017459">
      <w:pPr>
        <w:pStyle w:val="6"/>
        <w:spacing w:before="3"/>
        <w:rPr>
          <w:b/>
        </w:rPr>
      </w:pPr>
    </w:p>
    <w:p w14:paraId="1C3F413F">
      <w:pPr>
        <w:pStyle w:val="6"/>
        <w:ind w:left="360"/>
      </w:pPr>
      <w:r>
        <w:rPr>
          <w:spacing w:val="-4"/>
        </w:rPr>
        <w:t>Let:</w:t>
      </w:r>
    </w:p>
    <w:p w14:paraId="1D9742AC">
      <w:pPr>
        <w:pStyle w:val="6"/>
        <w:spacing w:before="5"/>
      </w:pPr>
    </w:p>
    <w:p w14:paraId="5FFAFB6E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 xml:space="preserve">b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riverbank</w:t>
      </w:r>
    </w:p>
    <w:p w14:paraId="68714AA7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river</w:t>
      </w:r>
    </w:p>
    <w:p w14:paraId="1A3BFBF7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 xml:space="preserve">s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storm</w:t>
      </w:r>
    </w:p>
    <w:p w14:paraId="346A06A2">
      <w:pPr>
        <w:pStyle w:val="8"/>
        <w:numPr>
          <w:ilvl w:val="1"/>
          <w:numId w:val="21"/>
        </w:numPr>
        <w:tabs>
          <w:tab w:val="left" w:pos="1080"/>
        </w:tabs>
        <w:spacing w:before="0" w:after="0" w:line="484" w:lineRule="auto"/>
        <w:ind w:left="360" w:right="8885" w:firstLine="360"/>
        <w:jc w:val="left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quick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action </w:t>
      </w:r>
      <w:r>
        <w:rPr>
          <w:spacing w:val="-2"/>
          <w:sz w:val="24"/>
        </w:rPr>
        <w:t>Predicates:</w:t>
      </w:r>
    </w:p>
    <w:p w14:paraId="52168C28">
      <w:pPr>
        <w:pStyle w:val="8"/>
        <w:numPr>
          <w:ilvl w:val="1"/>
          <w:numId w:val="21"/>
        </w:numPr>
        <w:tabs>
          <w:tab w:val="left" w:pos="1080"/>
        </w:tabs>
        <w:spacing w:before="0" w:after="0" w:line="272" w:lineRule="exact"/>
        <w:ind w:left="1080" w:right="0" w:hanging="360"/>
        <w:jc w:val="left"/>
        <w:rPr>
          <w:sz w:val="24"/>
        </w:rPr>
      </w:pPr>
      <w:r>
        <w:rPr>
          <w:sz w:val="24"/>
        </w:rPr>
        <w:t>Riverbank(x)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riverbank</w:t>
      </w:r>
    </w:p>
    <w:p w14:paraId="02FDEE69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River(x)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 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river</w:t>
      </w:r>
    </w:p>
    <w:p w14:paraId="09D58C10">
      <w:pPr>
        <w:pStyle w:val="8"/>
        <w:numPr>
          <w:ilvl w:val="1"/>
          <w:numId w:val="21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Location(x,y)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10"/>
          <w:sz w:val="24"/>
        </w:rPr>
        <w:t>y</w:t>
      </w:r>
    </w:p>
    <w:p w14:paraId="658D3AD5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Storm(x)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x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storm</w:t>
      </w:r>
    </w:p>
    <w:p w14:paraId="5B3B5019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After(x,y)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occurred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y</w:t>
      </w:r>
    </w:p>
    <w:p w14:paraId="4D7C8F60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Flood(x)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flooded</w:t>
      </w:r>
    </w:p>
    <w:p w14:paraId="24247B9A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QuickAction(x)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quick </w:t>
      </w:r>
      <w:r>
        <w:rPr>
          <w:spacing w:val="-2"/>
          <w:sz w:val="24"/>
        </w:rPr>
        <w:t>action</w:t>
      </w:r>
    </w:p>
    <w:p w14:paraId="612A3F36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SavedBy(x,y)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10"/>
          <w:sz w:val="24"/>
        </w:rPr>
        <w:t>y</w:t>
      </w:r>
    </w:p>
    <w:p w14:paraId="0B09D9EF">
      <w:pPr>
        <w:pStyle w:val="6"/>
        <w:spacing w:before="4"/>
      </w:pPr>
    </w:p>
    <w:p w14:paraId="730CBB23">
      <w:pPr>
        <w:pStyle w:val="3"/>
        <w:spacing w:before="1"/>
      </w:pPr>
      <w:r>
        <w:t>Predicate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16BB635E">
      <w:pPr>
        <w:pStyle w:val="6"/>
        <w:spacing w:before="4"/>
        <w:rPr>
          <w:b/>
        </w:rPr>
      </w:pPr>
    </w:p>
    <w:p w14:paraId="11C28471">
      <w:pPr>
        <w:pStyle w:val="6"/>
        <w:ind w:left="360"/>
      </w:pPr>
      <w:r>
        <w:rPr>
          <w:spacing w:val="-2"/>
        </w:rPr>
        <w:t>Riverbank(b)</w:t>
      </w:r>
    </w:p>
    <w:p w14:paraId="01CC0140">
      <w:pPr>
        <w:pStyle w:val="6"/>
        <w:spacing w:before="3"/>
      </w:pPr>
    </w:p>
    <w:p w14:paraId="6DD8FB25">
      <w:pPr>
        <w:pStyle w:val="6"/>
        <w:spacing w:before="1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River(r)</w:t>
      </w:r>
    </w:p>
    <w:p w14:paraId="348E9BA6">
      <w:pPr>
        <w:pStyle w:val="6"/>
        <w:spacing w:before="4"/>
      </w:pPr>
    </w:p>
    <w:p w14:paraId="4317ED74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5"/>
        </w:rPr>
        <w:t xml:space="preserve"> </w:t>
      </w:r>
      <w:r>
        <w:t>Location(b,</w:t>
      </w:r>
      <w:r>
        <w:rPr>
          <w:spacing w:val="-2"/>
        </w:rPr>
        <w:t xml:space="preserve"> </w:t>
      </w:r>
      <w:r>
        <w:rPr>
          <w:spacing w:val="-5"/>
        </w:rPr>
        <w:t>r)</w:t>
      </w:r>
    </w:p>
    <w:p w14:paraId="720C2353">
      <w:pPr>
        <w:pStyle w:val="6"/>
        <w:spacing w:before="5"/>
      </w:pPr>
    </w:p>
    <w:p w14:paraId="1F727E22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Storm(s)</w:t>
      </w:r>
    </w:p>
    <w:p w14:paraId="7393E3B6">
      <w:pPr>
        <w:pStyle w:val="6"/>
        <w:spacing w:before="4"/>
      </w:pPr>
    </w:p>
    <w:p w14:paraId="6254E61D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r>
        <w:t>After(Flood(b),</w:t>
      </w:r>
      <w:r>
        <w:rPr>
          <w:spacing w:val="-3"/>
        </w:rPr>
        <w:t xml:space="preserve"> </w:t>
      </w:r>
      <w:r>
        <w:rPr>
          <w:spacing w:val="-5"/>
        </w:rPr>
        <w:t>s)</w:t>
      </w:r>
    </w:p>
    <w:p w14:paraId="6D444DF0">
      <w:pPr>
        <w:pStyle w:val="6"/>
        <w:spacing w:before="4"/>
      </w:pPr>
    </w:p>
    <w:p w14:paraId="7CF7057B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Flood(b)</w:t>
      </w:r>
    </w:p>
    <w:p w14:paraId="3398C268">
      <w:pPr>
        <w:pStyle w:val="6"/>
        <w:spacing w:before="4"/>
      </w:pPr>
    </w:p>
    <w:p w14:paraId="20E41684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QuickAction(a)</w:t>
      </w:r>
    </w:p>
    <w:p w14:paraId="083471BC">
      <w:pPr>
        <w:pStyle w:val="6"/>
        <w:spacing w:before="5"/>
      </w:pPr>
    </w:p>
    <w:p w14:paraId="24C45C1E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t>SavedBy(b,</w:t>
      </w:r>
      <w:r>
        <w:rPr>
          <w:spacing w:val="-1"/>
        </w:rPr>
        <w:t xml:space="preserve"> </w:t>
      </w:r>
      <w:r>
        <w:rPr>
          <w:spacing w:val="-5"/>
        </w:rPr>
        <w:t>a)</w:t>
      </w:r>
    </w:p>
    <w:p w14:paraId="636E51B2">
      <w:pPr>
        <w:pStyle w:val="6"/>
        <w:spacing w:after="0"/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56390BAF">
      <w:pPr>
        <w:pStyle w:val="6"/>
        <w:spacing w:before="67" w:line="475" w:lineRule="auto"/>
        <w:ind w:left="360" w:right="7506"/>
      </w:pPr>
      <w:r>
        <w:rPr>
          <w:rFonts w:ascii="Cambria Math" w:hAnsi="Cambria Math"/>
        </w:rPr>
        <w:t xml:space="preserve">∧ </w:t>
      </w:r>
      <w:r>
        <w:t>Contrast(Flood(b), SavedBy(b, a)) A</w:t>
      </w:r>
      <w:r>
        <w:rPr>
          <w:spacing w:val="-3"/>
        </w:rPr>
        <w:t xml:space="preserve"> </w:t>
      </w:r>
      <w:r>
        <w:t>simplified</w:t>
      </w:r>
      <w:r>
        <w:rPr>
          <w:spacing w:val="-1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386E7931">
      <w:pPr>
        <w:pStyle w:val="6"/>
        <w:spacing w:before="13"/>
        <w:ind w:left="360"/>
      </w:pPr>
      <w:r>
        <w:t>Riverbank(b)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t>River(r)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rPr>
          <w:spacing w:val="-2"/>
        </w:rPr>
        <w:t>Location(b,r)</w:t>
      </w:r>
    </w:p>
    <w:p w14:paraId="7A99FFEA">
      <w:pPr>
        <w:pStyle w:val="6"/>
        <w:spacing w:before="4"/>
      </w:pPr>
    </w:p>
    <w:p w14:paraId="120120D2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Storm(s)</w:t>
      </w:r>
    </w:p>
    <w:p w14:paraId="11ED4168">
      <w:pPr>
        <w:pStyle w:val="6"/>
        <w:spacing w:before="4"/>
      </w:pPr>
    </w:p>
    <w:p w14:paraId="05F7E2A2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Flood(b)</w:t>
      </w:r>
    </w:p>
    <w:p w14:paraId="37929837">
      <w:pPr>
        <w:pStyle w:val="6"/>
        <w:spacing w:before="4"/>
      </w:pPr>
    </w:p>
    <w:p w14:paraId="0797EA3A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r>
        <w:t>After(Flood(b),</w:t>
      </w:r>
      <w:r>
        <w:rPr>
          <w:spacing w:val="-3"/>
        </w:rPr>
        <w:t xml:space="preserve"> </w:t>
      </w:r>
      <w:r>
        <w:rPr>
          <w:spacing w:val="-5"/>
        </w:rPr>
        <w:t>s)</w:t>
      </w:r>
    </w:p>
    <w:p w14:paraId="0EBC89F7">
      <w:pPr>
        <w:pStyle w:val="6"/>
        <w:spacing w:before="5"/>
      </w:pPr>
    </w:p>
    <w:p w14:paraId="2A5BD013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SavedBy(b,a)</w:t>
      </w:r>
    </w:p>
    <w:p w14:paraId="1A39E683">
      <w:pPr>
        <w:pStyle w:val="6"/>
        <w:spacing w:before="4"/>
      </w:pPr>
    </w:p>
    <w:p w14:paraId="2021E237">
      <w:pPr>
        <w:pStyle w:val="6"/>
        <w:ind w:left="36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QuickAction(a)</w:t>
      </w:r>
    </w:p>
    <w:p w14:paraId="6F70C76D">
      <w:pPr>
        <w:pStyle w:val="6"/>
        <w:spacing w:before="1"/>
      </w:pPr>
    </w:p>
    <w:p w14:paraId="1782AEB2">
      <w:pPr>
        <w:pStyle w:val="3"/>
        <w:numPr>
          <w:ilvl w:val="0"/>
          <w:numId w:val="21"/>
        </w:numPr>
        <w:tabs>
          <w:tab w:val="left" w:pos="605"/>
        </w:tabs>
        <w:spacing w:before="1" w:after="0" w:line="484" w:lineRule="auto"/>
        <w:ind w:left="360" w:right="8182" w:firstLine="0"/>
        <w:jc w:val="left"/>
      </w:pPr>
      <w:r>
        <w:t>Target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Sentence Simple English Paraphrase</w:t>
      </w:r>
    </w:p>
    <w:p w14:paraId="5D3EB6F8">
      <w:pPr>
        <w:spacing w:before="0" w:line="275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riverbank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beside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flooded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storm,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riverbank.</w:t>
      </w:r>
    </w:p>
    <w:p w14:paraId="1F6F83D4">
      <w:pPr>
        <w:pStyle w:val="6"/>
        <w:spacing w:before="2"/>
        <w:rPr>
          <w:b/>
        </w:rPr>
      </w:pPr>
    </w:p>
    <w:p w14:paraId="6CE39BA2">
      <w:pPr>
        <w:pStyle w:val="6"/>
        <w:ind w:left="360"/>
      </w:pPr>
      <w:r>
        <w:t>This</w:t>
      </w:r>
      <w:r>
        <w:rPr>
          <w:spacing w:val="-4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rPr>
          <w:spacing w:val="-2"/>
        </w:rPr>
        <w:t>because:</w:t>
      </w:r>
    </w:p>
    <w:p w14:paraId="7D86FAB3">
      <w:pPr>
        <w:pStyle w:val="6"/>
        <w:spacing w:before="5"/>
      </w:pPr>
    </w:p>
    <w:p w14:paraId="07C60630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4FED328C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Flooding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preserved.</w:t>
      </w:r>
    </w:p>
    <w:p w14:paraId="1962EF53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storm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preserved.</w:t>
      </w:r>
    </w:p>
    <w:p w14:paraId="2100A54A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Quick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preserved.</w:t>
      </w:r>
    </w:p>
    <w:p w14:paraId="7EF93BE4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contrast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relation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but</w:t>
      </w:r>
      <w:r>
        <w:rPr>
          <w:spacing w:val="-4"/>
          <w:sz w:val="24"/>
        </w:rPr>
        <w:t>.</w:t>
      </w:r>
    </w:p>
    <w:p w14:paraId="4A681CAC">
      <w:pPr>
        <w:pStyle w:val="8"/>
        <w:numPr>
          <w:ilvl w:val="1"/>
          <w:numId w:val="2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pronoun</w:t>
      </w:r>
      <w:r>
        <w:rPr>
          <w:spacing w:val="-1"/>
          <w:sz w:val="24"/>
        </w:rPr>
        <w:t xml:space="preserve"> </w:t>
      </w:r>
      <w:r>
        <w:rPr>
          <w:sz w:val="24"/>
        </w:rPr>
        <w:t>ambiguity is</w:t>
      </w:r>
      <w:r>
        <w:rPr>
          <w:spacing w:val="-2"/>
          <w:sz w:val="24"/>
        </w:rPr>
        <w:t xml:space="preserve"> </w:t>
      </w:r>
      <w:r>
        <w:rPr>
          <w:sz w:val="24"/>
        </w:rPr>
        <w:t>removed,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improving </w:t>
      </w:r>
      <w:r>
        <w:rPr>
          <w:spacing w:val="-2"/>
          <w:sz w:val="24"/>
        </w:rPr>
        <w:t>coherence.</w:t>
      </w:r>
    </w:p>
    <w:p w14:paraId="60319E37">
      <w:pPr>
        <w:pStyle w:val="6"/>
        <w:spacing w:before="5"/>
      </w:pPr>
    </w:p>
    <w:p w14:paraId="52A738D0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Tamil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Translation</w:t>
      </w:r>
    </w:p>
    <w:p w14:paraId="65AF8EAD">
      <w:pPr>
        <w:pStyle w:val="6"/>
        <w:spacing w:before="4"/>
        <w:rPr>
          <w:b/>
        </w:rPr>
      </w:pPr>
    </w:p>
    <w:p w14:paraId="62D55EAB">
      <w:pPr>
        <w:spacing w:before="0"/>
        <w:ind w:left="360" w:right="1132" w:firstLine="0"/>
        <w:jc w:val="left"/>
        <w:rPr>
          <w:b/>
          <w:bCs/>
          <w:sz w:val="24"/>
          <w:szCs w:val="24"/>
        </w:rPr>
      </w:pPr>
      <w:r>
        <w:rPr>
          <w:rFonts w:ascii="Nirmala UI" w:hAnsi="Nirmala UI" w:eastAsia="Nirmala UI" w:cs="Nirmala UI"/>
          <w:b/>
          <w:bCs/>
          <w:sz w:val="24"/>
          <w:szCs w:val="24"/>
        </w:rPr>
        <w:t>புயலுக்குப் பிறகு ஆற்றங்கரை வெள்ளத்தில் மூழ்கியF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40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z w:val="24"/>
          <w:szCs w:val="24"/>
        </w:rPr>
        <w:t>ஆனால்</w:t>
      </w:r>
      <w:r>
        <w:rPr>
          <w:rFonts w:ascii="Nirmala UI" w:hAnsi="Nirmala UI" w:eastAsia="Nirmala UI" w:cs="Nirmala UI"/>
          <w:b/>
          <w:bCs/>
          <w:spacing w:val="40"/>
          <w:w w:val="110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w w:val="110"/>
          <w:sz w:val="24"/>
          <w:szCs w:val="24"/>
        </w:rPr>
        <w:t>விரைொன</w:t>
      </w:r>
      <w:r>
        <w:rPr>
          <w:rFonts w:ascii="Nirmala UI" w:hAnsi="Nirmala UI" w:eastAsia="Nirmala UI" w:cs="Nirmala UI"/>
          <w:b/>
          <w:bCs/>
          <w:spacing w:val="-2"/>
          <w:w w:val="110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w w:val="110"/>
          <w:sz w:val="24"/>
          <w:szCs w:val="24"/>
        </w:rPr>
        <w:t>நடெடிக்ரகயால் அF</w:t>
      </w:r>
      <w:r>
        <w:rPr>
          <w:rFonts w:ascii="Nirmala UI" w:hAnsi="Nirmala UI" w:eastAsia="Nirmala UI" w:cs="Nirmala UI"/>
          <w:b/>
          <w:bCs/>
          <w:spacing w:val="-5"/>
          <w:w w:val="110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w w:val="110"/>
          <w:sz w:val="24"/>
          <w:szCs w:val="24"/>
        </w:rPr>
        <w:t>பாFகாக்கப்பட்டF</w:t>
      </w:r>
      <w:r>
        <w:rPr>
          <w:b/>
          <w:bCs/>
          <w:w w:val="110"/>
          <w:sz w:val="24"/>
          <w:szCs w:val="24"/>
        </w:rPr>
        <w:t>.</w:t>
      </w:r>
    </w:p>
    <w:p w14:paraId="51896CF4">
      <w:pPr>
        <w:pStyle w:val="6"/>
        <w:spacing w:before="3"/>
        <w:rPr>
          <w:b/>
        </w:rPr>
      </w:pPr>
    </w:p>
    <w:p w14:paraId="37C9F8F9">
      <w:pPr>
        <w:pStyle w:val="8"/>
        <w:numPr>
          <w:ilvl w:val="0"/>
          <w:numId w:val="21"/>
        </w:numPr>
        <w:tabs>
          <w:tab w:val="left" w:pos="633"/>
        </w:tabs>
        <w:spacing w:before="1" w:after="0" w:line="240" w:lineRule="auto"/>
        <w:ind w:left="633" w:right="0" w:hanging="273"/>
        <w:jc w:val="left"/>
        <w:rPr>
          <w:b/>
          <w:sz w:val="24"/>
        </w:rPr>
      </w:pP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RST-Style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Tree</w:t>
      </w:r>
    </w:p>
    <w:p w14:paraId="664C6681">
      <w:pPr>
        <w:pStyle w:val="6"/>
        <w:spacing w:before="4"/>
        <w:rPr>
          <w:b/>
        </w:rPr>
      </w:pPr>
    </w:p>
    <w:p w14:paraId="452AC6F5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two main </w:t>
      </w:r>
      <w:r>
        <w:rPr>
          <w:spacing w:val="-2"/>
        </w:rPr>
        <w:t>clauses:</w:t>
      </w:r>
    </w:p>
    <w:p w14:paraId="0F185524">
      <w:pPr>
        <w:pStyle w:val="6"/>
        <w:spacing w:before="3"/>
      </w:pPr>
    </w:p>
    <w:p w14:paraId="226B35A1">
      <w:pPr>
        <w:pStyle w:val="3"/>
        <w:numPr>
          <w:ilvl w:val="0"/>
          <w:numId w:val="22"/>
        </w:numPr>
        <w:tabs>
          <w:tab w:val="left" w:pos="1080"/>
        </w:tabs>
        <w:spacing w:before="0" w:after="0" w:line="240" w:lineRule="auto"/>
        <w:ind w:left="1080" w:right="0" w:hanging="360"/>
        <w:jc w:val="left"/>
      </w:pPr>
      <w:r>
        <w:t>The</w:t>
      </w:r>
      <w:r>
        <w:rPr>
          <w:spacing w:val="-4"/>
        </w:rPr>
        <w:t xml:space="preserve"> </w:t>
      </w:r>
      <w:r>
        <w:t>riverbank</w:t>
      </w:r>
      <w:r>
        <w:rPr>
          <w:spacing w:val="-2"/>
        </w:rPr>
        <w:t xml:space="preserve"> </w:t>
      </w:r>
      <w:r>
        <w:t>flooded</w:t>
      </w:r>
      <w:r>
        <w:rPr>
          <w:spacing w:val="-5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storm</w:t>
      </w:r>
    </w:p>
    <w:p w14:paraId="5A14C833">
      <w:pPr>
        <w:pStyle w:val="8"/>
        <w:numPr>
          <w:ilvl w:val="0"/>
          <w:numId w:val="2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2"/>
          <w:sz w:val="24"/>
        </w:rPr>
        <w:t xml:space="preserve"> action</w:t>
      </w:r>
    </w:p>
    <w:p w14:paraId="665F75DC">
      <w:pPr>
        <w:pStyle w:val="6"/>
        <w:spacing w:before="5"/>
        <w:rPr>
          <w:b/>
        </w:rPr>
      </w:pPr>
    </w:p>
    <w:p w14:paraId="74E1A733">
      <w:pPr>
        <w:pStyle w:val="6"/>
        <w:ind w:left="360"/>
      </w:pP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relation</w:t>
      </w:r>
      <w:r>
        <w:rPr>
          <w:spacing w:val="2"/>
        </w:rPr>
        <w:t xml:space="preserve"> </w:t>
      </w:r>
      <w:r>
        <w:rPr>
          <w:b/>
          <w:spacing w:val="-2"/>
        </w:rPr>
        <w:t>Contrast</w:t>
      </w:r>
      <w:r>
        <w:rPr>
          <w:spacing w:val="-2"/>
        </w:rPr>
        <w:t>.</w:t>
      </w:r>
    </w:p>
    <w:p w14:paraId="71BACCFF">
      <w:pPr>
        <w:pStyle w:val="6"/>
        <w:spacing w:before="5"/>
      </w:pPr>
    </w:p>
    <w:p w14:paraId="395BCAC8">
      <w:pPr>
        <w:pStyle w:val="6"/>
        <w:ind w:right="716"/>
        <w:jc w:val="center"/>
      </w:pPr>
      <w:r>
        <w:rPr>
          <w:spacing w:val="-2"/>
        </w:rPr>
        <w:t>CONTRAST</w:t>
      </w:r>
    </w:p>
    <w:p w14:paraId="2462EFFA">
      <w:pPr>
        <w:pStyle w:val="6"/>
        <w:spacing w:before="2"/>
      </w:pPr>
    </w:p>
    <w:p w14:paraId="014349EA">
      <w:pPr>
        <w:tabs>
          <w:tab w:val="left" w:pos="547"/>
        </w:tabs>
        <w:spacing w:before="1"/>
        <w:ind w:left="0" w:right="716" w:firstLine="0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029E291B">
      <w:pPr>
        <w:pStyle w:val="6"/>
        <w:spacing w:before="4"/>
      </w:pPr>
    </w:p>
    <w:p w14:paraId="28FB5525">
      <w:pPr>
        <w:tabs>
          <w:tab w:val="left" w:pos="667"/>
        </w:tabs>
        <w:spacing w:before="0"/>
        <w:ind w:left="0" w:right="716" w:firstLine="0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3296A245">
      <w:pPr>
        <w:pStyle w:val="6"/>
        <w:spacing w:before="5"/>
      </w:pPr>
    </w:p>
    <w:p w14:paraId="1F968FFB">
      <w:pPr>
        <w:pStyle w:val="6"/>
        <w:tabs>
          <w:tab w:val="left" w:pos="1672"/>
        </w:tabs>
        <w:ind w:right="716"/>
        <w:jc w:val="center"/>
      </w:pPr>
      <w:r>
        <w:t>Clause</w:t>
      </w:r>
      <w:r>
        <w:rPr>
          <w:spacing w:val="-2"/>
        </w:rPr>
        <w:t xml:space="preserve"> </w:t>
      </w:r>
      <w:r>
        <w:rPr>
          <w:spacing w:val="-10"/>
        </w:rPr>
        <w:t>1</w:t>
      </w:r>
      <w:r>
        <w:tab/>
      </w:r>
      <w:r>
        <w:t>Clause</w:t>
      </w:r>
      <w:r>
        <w:rPr>
          <w:spacing w:val="-2"/>
        </w:rPr>
        <w:t xml:space="preserve"> </w:t>
      </w:r>
      <w:r>
        <w:rPr>
          <w:spacing w:val="-12"/>
        </w:rPr>
        <w:t>2</w:t>
      </w:r>
    </w:p>
    <w:p w14:paraId="0523AD49">
      <w:pPr>
        <w:pStyle w:val="6"/>
        <w:spacing w:after="0"/>
        <w:jc w:val="center"/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04D5651E">
      <w:pPr>
        <w:tabs>
          <w:tab w:val="left" w:pos="1247"/>
        </w:tabs>
        <w:spacing w:before="66"/>
        <w:ind w:left="0" w:right="716" w:firstLine="0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02E88775">
      <w:pPr>
        <w:pStyle w:val="6"/>
        <w:spacing w:before="2"/>
      </w:pPr>
    </w:p>
    <w:p w14:paraId="0E570CC0">
      <w:pPr>
        <w:pStyle w:val="6"/>
        <w:tabs>
          <w:tab w:val="left" w:pos="5551"/>
          <w:tab w:val="left" w:pos="6060"/>
        </w:tabs>
        <w:spacing w:line="484" w:lineRule="auto"/>
        <w:ind w:left="3555" w:right="4274"/>
        <w:jc w:val="center"/>
      </w:pPr>
      <w:r>
        <w:t>The riverbank flooded</w:t>
      </w:r>
      <w:r>
        <w:tab/>
      </w:r>
      <w:r>
        <w:t>It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saved after the storm</w:t>
      </w:r>
      <w:r>
        <w:tab/>
      </w:r>
      <w:r>
        <w:t>by quick action</w:t>
      </w:r>
    </w:p>
    <w:p w14:paraId="0A34196E">
      <w:pPr>
        <w:pStyle w:val="6"/>
        <w:spacing w:line="273" w:lineRule="exact"/>
        <w:ind w:left="360"/>
      </w:pPr>
      <w:r>
        <w:t>Another</w:t>
      </w:r>
      <w:r>
        <w:rPr>
          <w:spacing w:val="-1"/>
        </w:rPr>
        <w:t xml:space="preserve"> </w:t>
      </w:r>
      <w:r>
        <w:rPr>
          <w:spacing w:val="-2"/>
        </w:rPr>
        <w:t>representation:</w:t>
      </w:r>
    </w:p>
    <w:p w14:paraId="04D8687F">
      <w:pPr>
        <w:pStyle w:val="6"/>
        <w:spacing w:before="4"/>
      </w:pPr>
    </w:p>
    <w:p w14:paraId="7482534F">
      <w:pPr>
        <w:pStyle w:val="6"/>
        <w:spacing w:before="1"/>
        <w:ind w:right="715"/>
        <w:jc w:val="center"/>
      </w:pPr>
      <w:r>
        <w:rPr>
          <w:spacing w:val="-2"/>
        </w:rPr>
        <w:t>[CONTRAST]</w:t>
      </w:r>
    </w:p>
    <w:p w14:paraId="7B263664">
      <w:pPr>
        <w:pStyle w:val="6"/>
        <w:spacing w:before="4"/>
      </w:pPr>
    </w:p>
    <w:p w14:paraId="021B2A7B">
      <w:pPr>
        <w:tabs>
          <w:tab w:val="left" w:pos="667"/>
        </w:tabs>
        <w:spacing w:before="0"/>
        <w:ind w:left="0" w:right="716" w:firstLine="0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5540D007">
      <w:pPr>
        <w:pStyle w:val="6"/>
        <w:spacing w:before="3"/>
      </w:pPr>
    </w:p>
    <w:p w14:paraId="22AAC8FB">
      <w:pPr>
        <w:pStyle w:val="6"/>
        <w:tabs>
          <w:tab w:val="left" w:pos="1446"/>
        </w:tabs>
        <w:ind w:right="718"/>
        <w:jc w:val="center"/>
      </w:pPr>
      <w:r>
        <w:t xml:space="preserve">[Situation </w:t>
      </w:r>
      <w:r>
        <w:rPr>
          <w:spacing w:val="-5"/>
        </w:rPr>
        <w:t>1]</w:t>
      </w:r>
      <w:r>
        <w:tab/>
      </w:r>
      <w:r>
        <w:t>[Situation</w:t>
      </w:r>
      <w:r>
        <w:rPr>
          <w:spacing w:val="-2"/>
        </w:rPr>
        <w:t xml:space="preserve"> </w:t>
      </w:r>
      <w:r>
        <w:rPr>
          <w:spacing w:val="-7"/>
        </w:rPr>
        <w:t>2]</w:t>
      </w:r>
    </w:p>
    <w:p w14:paraId="4B99B0ED">
      <w:pPr>
        <w:pStyle w:val="6"/>
        <w:spacing w:before="4"/>
      </w:pPr>
    </w:p>
    <w:p w14:paraId="38C47DAB">
      <w:pPr>
        <w:tabs>
          <w:tab w:val="left" w:pos="1007"/>
        </w:tabs>
        <w:spacing w:before="1"/>
        <w:ind w:left="0" w:right="716" w:firstLine="0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6003E2C3">
      <w:pPr>
        <w:pStyle w:val="6"/>
        <w:spacing w:before="5"/>
      </w:pPr>
    </w:p>
    <w:p w14:paraId="40A4B0A4">
      <w:pPr>
        <w:pStyle w:val="6"/>
        <w:tabs>
          <w:tab w:val="left" w:pos="5247"/>
          <w:tab w:val="left" w:pos="5374"/>
        </w:tabs>
        <w:spacing w:line="482" w:lineRule="auto"/>
        <w:ind w:left="3497" w:right="4217"/>
        <w:jc w:val="center"/>
      </w:pPr>
      <w:r>
        <w:rPr>
          <w:spacing w:val="-2"/>
        </w:rPr>
        <w:t>Flood(riverbank)</w:t>
      </w:r>
      <w:r>
        <w:tab/>
      </w:r>
      <w:r>
        <w:tab/>
      </w:r>
      <w:r>
        <w:rPr>
          <w:spacing w:val="-2"/>
        </w:rPr>
        <w:t>SavedBy(riverbank, After(storm)</w:t>
      </w:r>
      <w:r>
        <w:tab/>
      </w:r>
      <w:r>
        <w:rPr>
          <w:spacing w:val="-2"/>
        </w:rPr>
        <w:t>quick_action)</w:t>
      </w:r>
    </w:p>
    <w:p w14:paraId="0ADDFC52">
      <w:pPr>
        <w:pStyle w:val="6"/>
        <w:spacing w:before="2"/>
        <w:ind w:left="360" w:right="1132"/>
      </w:pP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rPr>
          <w:b/>
        </w:rPr>
        <w:t>but</w:t>
      </w:r>
      <w:r>
        <w:rPr>
          <w:b/>
          <w:spacing w:val="-4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although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riverbank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flooded,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situation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 positive outcome.</w:t>
      </w:r>
    </w:p>
    <w:p w14:paraId="0461080D">
      <w:pPr>
        <w:pStyle w:val="6"/>
        <w:spacing w:before="5"/>
      </w:pPr>
    </w:p>
    <w:p w14:paraId="56034817">
      <w:pPr>
        <w:pStyle w:val="3"/>
        <w:numPr>
          <w:ilvl w:val="0"/>
          <w:numId w:val="21"/>
        </w:numPr>
        <w:tabs>
          <w:tab w:val="left" w:pos="605"/>
        </w:tabs>
        <w:spacing w:before="0" w:after="0" w:line="240" w:lineRule="auto"/>
        <w:ind w:left="605" w:right="0" w:hanging="245"/>
        <w:jc w:val="left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Constraint-Based</w:t>
      </w:r>
      <w:r>
        <w:rPr>
          <w:spacing w:val="-2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Pure</w:t>
      </w:r>
      <w:r>
        <w:rPr>
          <w:spacing w:val="-3"/>
        </w:rPr>
        <w:t xml:space="preserve"> </w:t>
      </w:r>
      <w:r>
        <w:t>Statistical Machine</w:t>
      </w:r>
      <w:r>
        <w:rPr>
          <w:spacing w:val="-3"/>
        </w:rPr>
        <w:t xml:space="preserve"> </w:t>
      </w:r>
      <w:r>
        <w:rPr>
          <w:spacing w:val="-2"/>
        </w:rPr>
        <w:t>Translation</w:t>
      </w:r>
    </w:p>
    <w:p w14:paraId="6BC9A3C8">
      <w:pPr>
        <w:pStyle w:val="6"/>
        <w:spacing w:before="2"/>
        <w:rPr>
          <w:b/>
        </w:rPr>
      </w:pPr>
    </w:p>
    <w:p w14:paraId="2D3E197E">
      <w:pPr>
        <w:pStyle w:val="8"/>
        <w:numPr>
          <w:ilvl w:val="0"/>
          <w:numId w:val="2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Better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2"/>
          <w:sz w:val="24"/>
        </w:rPr>
        <w:t xml:space="preserve"> Disambiguation</w:t>
      </w:r>
    </w:p>
    <w:p w14:paraId="0F009C5C">
      <w:pPr>
        <w:pStyle w:val="6"/>
        <w:spacing w:before="5"/>
        <w:rPr>
          <w:b/>
        </w:rPr>
      </w:pPr>
    </w:p>
    <w:p w14:paraId="1D1D49B3">
      <w:pPr>
        <w:pStyle w:val="6"/>
        <w:spacing w:line="484" w:lineRule="auto"/>
        <w:ind w:left="360" w:right="3387"/>
      </w:pPr>
      <w:r>
        <w:t>A</w:t>
      </w:r>
      <w:r>
        <w:rPr>
          <w:spacing w:val="-6"/>
        </w:rPr>
        <w:t xml:space="preserve"> </w:t>
      </w:r>
      <w:r>
        <w:t>constraint-based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contextual</w:t>
      </w:r>
      <w:r>
        <w:rPr>
          <w:spacing w:val="-5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 xml:space="preserve">restrictions. </w:t>
      </w:r>
      <w:r>
        <w:rPr>
          <w:spacing w:val="-2"/>
        </w:rPr>
        <w:t>Here:</w:t>
      </w:r>
    </w:p>
    <w:p w14:paraId="7FC571FC">
      <w:pPr>
        <w:pStyle w:val="6"/>
        <w:spacing w:line="484" w:lineRule="auto"/>
        <w:ind w:left="360" w:right="8272"/>
      </w:pPr>
      <w:r>
        <w:t>bank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river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flooded strongly supports:</w:t>
      </w:r>
    </w:p>
    <w:p w14:paraId="3CE41000">
      <w:pPr>
        <w:pStyle w:val="3"/>
        <w:spacing w:line="275" w:lineRule="exact"/>
      </w:pPr>
      <w:r>
        <w:rPr>
          <w:spacing w:val="-2"/>
        </w:rPr>
        <w:t>riverbank</w:t>
      </w:r>
    </w:p>
    <w:p w14:paraId="2285BDFD">
      <w:pPr>
        <w:pStyle w:val="6"/>
        <w:spacing w:before="275"/>
        <w:ind w:left="360" w:right="1132"/>
      </w:pPr>
      <w:r>
        <w:t>A</w:t>
      </w:r>
      <w:r>
        <w:rPr>
          <w:spacing w:val="-4"/>
        </w:rPr>
        <w:t xml:space="preserve"> </w:t>
      </w:r>
      <w:r>
        <w:t>purely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“bank”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 frequent in its training data.</w:t>
      </w:r>
    </w:p>
    <w:p w14:paraId="4294CB75">
      <w:pPr>
        <w:pStyle w:val="6"/>
        <w:spacing w:before="5"/>
      </w:pPr>
    </w:p>
    <w:p w14:paraId="70059C3B">
      <w:pPr>
        <w:pStyle w:val="3"/>
        <w:numPr>
          <w:ilvl w:val="0"/>
          <w:numId w:val="23"/>
        </w:numPr>
        <w:tabs>
          <w:tab w:val="left" w:pos="600"/>
        </w:tabs>
        <w:spacing w:before="1" w:after="0" w:line="240" w:lineRule="auto"/>
        <w:ind w:left="600" w:right="0" w:hanging="240"/>
        <w:jc w:val="left"/>
      </w:pPr>
      <w:r>
        <w:t>Better</w:t>
      </w:r>
      <w:r>
        <w:rPr>
          <w:spacing w:val="-3"/>
        </w:rPr>
        <w:t xml:space="preserve"> </w:t>
      </w:r>
      <w:r>
        <w:t>Coreference</w:t>
      </w:r>
      <w:r>
        <w:rPr>
          <w:spacing w:val="-3"/>
        </w:rPr>
        <w:t xml:space="preserve"> </w:t>
      </w:r>
      <w:r>
        <w:rPr>
          <w:spacing w:val="-2"/>
        </w:rPr>
        <w:t>Resolution</w:t>
      </w:r>
    </w:p>
    <w:p w14:paraId="18BE0ECC">
      <w:pPr>
        <w:pStyle w:val="6"/>
        <w:spacing w:before="4"/>
        <w:rPr>
          <w:b/>
        </w:rPr>
      </w:pPr>
    </w:p>
    <w:p w14:paraId="090341FD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explicitly </w:t>
      </w:r>
      <w:r>
        <w:rPr>
          <w:spacing w:val="-2"/>
        </w:rPr>
        <w:t>resolve:</w:t>
      </w:r>
    </w:p>
    <w:p w14:paraId="7CC26FCA">
      <w:pPr>
        <w:pStyle w:val="6"/>
        <w:spacing w:before="3"/>
      </w:pPr>
    </w:p>
    <w:p w14:paraId="71BF0913">
      <w:pPr>
        <w:pStyle w:val="6"/>
        <w:ind w:left="360"/>
      </w:pPr>
      <w:r>
        <w:t>“it”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riverbank</w:t>
      </w:r>
    </w:p>
    <w:p w14:paraId="4EC0D34C">
      <w:pPr>
        <w:pStyle w:val="6"/>
        <w:spacing w:before="5"/>
      </w:pPr>
    </w:p>
    <w:p w14:paraId="20899C3A">
      <w:pPr>
        <w:pStyle w:val="6"/>
        <w:ind w:left="360"/>
      </w:pPr>
      <w:r>
        <w:t>This</w:t>
      </w:r>
      <w:r>
        <w:rPr>
          <w:spacing w:val="-3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losing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clauses.</w:t>
      </w:r>
    </w:p>
    <w:p w14:paraId="275619D5">
      <w:pPr>
        <w:pStyle w:val="6"/>
        <w:spacing w:before="4"/>
      </w:pPr>
    </w:p>
    <w:p w14:paraId="4DCB19F1">
      <w:pPr>
        <w:pStyle w:val="3"/>
        <w:numPr>
          <w:ilvl w:val="0"/>
          <w:numId w:val="23"/>
        </w:numPr>
        <w:tabs>
          <w:tab w:val="left" w:pos="600"/>
        </w:tabs>
        <w:spacing w:before="1" w:after="0" w:line="240" w:lineRule="auto"/>
        <w:ind w:left="600" w:right="0" w:hanging="240"/>
        <w:jc w:val="left"/>
      </w:pPr>
      <w:r>
        <w:t>Preserves</w:t>
      </w:r>
      <w:r>
        <w:rPr>
          <w:spacing w:val="-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rPr>
          <w:spacing w:val="-2"/>
        </w:rPr>
        <w:t>Relations</w:t>
      </w:r>
    </w:p>
    <w:p w14:paraId="774C5D38">
      <w:pPr>
        <w:pStyle w:val="6"/>
        <w:spacing w:before="2"/>
        <w:rPr>
          <w:b/>
        </w:rPr>
      </w:pPr>
    </w:p>
    <w:p w14:paraId="0C7F8D49">
      <w:pPr>
        <w:pStyle w:val="6"/>
        <w:ind w:left="360"/>
      </w:pPr>
      <w:r>
        <w:t>Constraints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retained:</w:t>
      </w:r>
    </w:p>
    <w:p w14:paraId="5341B4E7">
      <w:pPr>
        <w:pStyle w:val="6"/>
        <w:spacing w:before="5"/>
      </w:pPr>
    </w:p>
    <w:p w14:paraId="2E7BD95D">
      <w:pPr>
        <w:pStyle w:val="8"/>
        <w:numPr>
          <w:ilvl w:val="1"/>
          <w:numId w:val="2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riverbank</w:t>
      </w:r>
    </w:p>
    <w:p w14:paraId="4D734676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32038440">
      <w:pPr>
        <w:pStyle w:val="8"/>
        <w:numPr>
          <w:ilvl w:val="1"/>
          <w:numId w:val="23"/>
        </w:numPr>
        <w:tabs>
          <w:tab w:val="left" w:pos="1080"/>
        </w:tabs>
        <w:spacing w:before="64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river</w:t>
      </w:r>
    </w:p>
    <w:p w14:paraId="3B16BCE5">
      <w:pPr>
        <w:pStyle w:val="8"/>
        <w:numPr>
          <w:ilvl w:val="1"/>
          <w:numId w:val="2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storm</w:t>
      </w:r>
    </w:p>
    <w:p w14:paraId="24300DF6">
      <w:pPr>
        <w:pStyle w:val="8"/>
        <w:numPr>
          <w:ilvl w:val="1"/>
          <w:numId w:val="2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flooding</w:t>
      </w:r>
    </w:p>
    <w:p w14:paraId="4AE7E95F">
      <w:pPr>
        <w:pStyle w:val="8"/>
        <w:numPr>
          <w:ilvl w:val="1"/>
          <w:numId w:val="2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quick</w:t>
      </w:r>
      <w:r>
        <w:rPr>
          <w:spacing w:val="-2"/>
          <w:sz w:val="24"/>
        </w:rPr>
        <w:t xml:space="preserve"> action</w:t>
      </w:r>
    </w:p>
    <w:p w14:paraId="0D550456">
      <w:pPr>
        <w:pStyle w:val="8"/>
        <w:numPr>
          <w:ilvl w:val="1"/>
          <w:numId w:val="2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saving</w:t>
      </w:r>
    </w:p>
    <w:p w14:paraId="49F19A5A">
      <w:pPr>
        <w:pStyle w:val="6"/>
        <w:spacing w:before="5"/>
      </w:pPr>
    </w:p>
    <w:p w14:paraId="697044CD">
      <w:pPr>
        <w:pStyle w:val="6"/>
        <w:ind w:left="360"/>
      </w:pPr>
      <w:r>
        <w:t>Thus,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rPr>
          <w:spacing w:val="-2"/>
        </w:rPr>
        <w:t>loss.</w:t>
      </w:r>
    </w:p>
    <w:p w14:paraId="29F91CCC">
      <w:pPr>
        <w:pStyle w:val="6"/>
        <w:spacing w:before="5"/>
      </w:pPr>
    </w:p>
    <w:p w14:paraId="78E9135B">
      <w:pPr>
        <w:pStyle w:val="3"/>
        <w:numPr>
          <w:ilvl w:val="0"/>
          <w:numId w:val="23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Maintains</w:t>
      </w:r>
      <w:r>
        <w:rPr>
          <w:spacing w:val="-4"/>
        </w:rPr>
        <w:t xml:space="preserve"> </w:t>
      </w:r>
      <w:r>
        <w:t>Discourse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7CBAA545">
      <w:pPr>
        <w:pStyle w:val="6"/>
        <w:spacing w:before="2"/>
        <w:rPr>
          <w:b/>
        </w:rPr>
      </w:pPr>
    </w:p>
    <w:p w14:paraId="5499449F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 xml:space="preserve">system explicitly </w:t>
      </w:r>
      <w:r>
        <w:rPr>
          <w:spacing w:val="-2"/>
        </w:rPr>
        <w:t>preserves:</w:t>
      </w:r>
    </w:p>
    <w:p w14:paraId="41CA8530">
      <w:pPr>
        <w:pStyle w:val="6"/>
        <w:spacing w:before="5"/>
      </w:pPr>
    </w:p>
    <w:p w14:paraId="5A73BD08">
      <w:pPr>
        <w:pStyle w:val="3"/>
      </w:pPr>
      <w:r>
        <w:rPr>
          <w:spacing w:val="-2"/>
        </w:rPr>
        <w:t>Contrast</w:t>
      </w:r>
    </w:p>
    <w:p w14:paraId="6B9C9207">
      <w:pPr>
        <w:pStyle w:val="6"/>
        <w:spacing w:before="5"/>
        <w:rPr>
          <w:b/>
        </w:rPr>
      </w:pPr>
    </w:p>
    <w:p w14:paraId="77BD56BC">
      <w:pPr>
        <w:pStyle w:val="6"/>
        <w:ind w:left="360"/>
      </w:pPr>
      <w:r>
        <w:rPr>
          <w:spacing w:val="-2"/>
        </w:rPr>
        <w:t>between:</w:t>
      </w:r>
    </w:p>
    <w:p w14:paraId="5462F07A">
      <w:pPr>
        <w:pStyle w:val="6"/>
        <w:spacing w:before="3"/>
      </w:pPr>
    </w:p>
    <w:p w14:paraId="58749DB5">
      <w:pPr>
        <w:pStyle w:val="6"/>
        <w:spacing w:line="484" w:lineRule="auto"/>
        <w:ind w:left="360" w:right="10342"/>
      </w:pPr>
      <w:r>
        <w:rPr>
          <w:spacing w:val="-2"/>
        </w:rPr>
        <w:t xml:space="preserve">flooding </w:t>
      </w:r>
      <w:r>
        <w:rPr>
          <w:spacing w:val="-4"/>
        </w:rPr>
        <w:t>and</w:t>
      </w:r>
    </w:p>
    <w:p w14:paraId="5571DC69">
      <w:pPr>
        <w:pStyle w:val="6"/>
        <w:spacing w:line="275" w:lineRule="exact"/>
        <w:ind w:left="360"/>
      </w:pPr>
      <w:r>
        <w:t>being</w:t>
      </w:r>
      <w:r>
        <w:rPr>
          <w:spacing w:val="-1"/>
        </w:rPr>
        <w:t xml:space="preserve"> </w:t>
      </w:r>
      <w:r>
        <w:rPr>
          <w:spacing w:val="-2"/>
        </w:rPr>
        <w:t>saved.</w:t>
      </w:r>
    </w:p>
    <w:p w14:paraId="09A822E7">
      <w:pPr>
        <w:pStyle w:val="6"/>
        <w:spacing w:before="2"/>
      </w:pPr>
    </w:p>
    <w:p w14:paraId="08C33DED">
      <w:pPr>
        <w:pStyle w:val="6"/>
        <w:ind w:left="360" w:right="1132"/>
      </w:pPr>
      <w:r>
        <w:t>A</w:t>
      </w:r>
      <w:r>
        <w:rPr>
          <w:spacing w:val="-4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translation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grammatically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weaken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omit</w:t>
      </w:r>
      <w:r>
        <w:rPr>
          <w:spacing w:val="-3"/>
        </w:rPr>
        <w:t xml:space="preserve"> </w:t>
      </w:r>
      <w:r>
        <w:t>the rhetorical relation.</w:t>
      </w:r>
    </w:p>
    <w:p w14:paraId="6F888BA4">
      <w:pPr>
        <w:pStyle w:val="6"/>
        <w:spacing w:before="5"/>
      </w:pPr>
    </w:p>
    <w:p w14:paraId="5471FB12">
      <w:pPr>
        <w:pStyle w:val="3"/>
        <w:numPr>
          <w:ilvl w:val="0"/>
          <w:numId w:val="23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More</w:t>
      </w:r>
      <w:r>
        <w:rPr>
          <w:spacing w:val="-3"/>
        </w:rPr>
        <w:t xml:space="preserve"> </w:t>
      </w:r>
      <w:r>
        <w:rPr>
          <w:spacing w:val="-2"/>
        </w:rPr>
        <w:t>Explainable</w:t>
      </w:r>
    </w:p>
    <w:p w14:paraId="1272A56B">
      <w:pPr>
        <w:pStyle w:val="6"/>
        <w:spacing w:before="5"/>
        <w:rPr>
          <w:b/>
        </w:rPr>
      </w:pPr>
    </w:p>
    <w:p w14:paraId="4C027951">
      <w:pPr>
        <w:pStyle w:val="6"/>
        <w:ind w:left="360"/>
      </w:pPr>
      <w:r>
        <w:t>A</w:t>
      </w:r>
      <w:r>
        <w:rPr>
          <w:spacing w:val="-3"/>
        </w:rPr>
        <w:t xml:space="preserve"> </w:t>
      </w:r>
      <w:r>
        <w:t>constraint-based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decision:</w:t>
      </w:r>
    </w:p>
    <w:p w14:paraId="2943182E">
      <w:pPr>
        <w:pStyle w:val="6"/>
        <w:spacing w:before="3"/>
      </w:pPr>
    </w:p>
    <w:p w14:paraId="21886B23">
      <w:pPr>
        <w:pStyle w:val="6"/>
        <w:ind w:left="360" w:right="1184"/>
      </w:pPr>
      <w:r>
        <w:t>“Bank”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“riverbank”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“by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river”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“flooded</w:t>
      </w:r>
      <w:r>
        <w:rPr>
          <w:spacing w:val="-3"/>
        </w:rPr>
        <w:t xml:space="preserve"> </w:t>
      </w:r>
      <w:r>
        <w:t>after the storm.”</w:t>
      </w:r>
    </w:p>
    <w:p w14:paraId="7084392D">
      <w:pPr>
        <w:pStyle w:val="6"/>
        <w:spacing w:before="5"/>
      </w:pPr>
    </w:p>
    <w:p w14:paraId="747EE69E">
      <w:pPr>
        <w:pStyle w:val="6"/>
        <w:ind w:left="360"/>
      </w:pPr>
      <w:r>
        <w:t>This</w:t>
      </w:r>
      <w:r>
        <w:rPr>
          <w:spacing w:val="-3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 transparent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verify.</w:t>
      </w:r>
    </w:p>
    <w:p w14:paraId="50B61D4E">
      <w:pPr>
        <w:pStyle w:val="6"/>
        <w:spacing w:before="5"/>
      </w:pPr>
    </w:p>
    <w:p w14:paraId="48CB5364">
      <w:pPr>
        <w:pStyle w:val="3"/>
      </w:pPr>
      <w:r>
        <w:rPr>
          <w:spacing w:val="-2"/>
        </w:rPr>
        <w:t>Conclusion</w:t>
      </w:r>
    </w:p>
    <w:p w14:paraId="64DB6B7F">
      <w:pPr>
        <w:pStyle w:val="6"/>
        <w:spacing w:before="2"/>
        <w:rPr>
          <w:b/>
        </w:rPr>
      </w:pPr>
    </w:p>
    <w:p w14:paraId="58155327">
      <w:pPr>
        <w:spacing w:before="0"/>
        <w:ind w:left="360" w:right="1132" w:firstLine="0"/>
        <w:jc w:val="left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constraint-based approach </w:t>
      </w:r>
      <w:r>
        <w:rPr>
          <w:sz w:val="24"/>
        </w:rPr>
        <w:t>is particularly useful for sentences containing ambiguity, pronouns, and important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relations.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sentence,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riverbank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resolve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it as riverbank</w:t>
      </w:r>
      <w:r>
        <w:rPr>
          <w:sz w:val="24"/>
        </w:rPr>
        <w:t xml:space="preserve">, preserve the flooding and saving events, and maintain the </w:t>
      </w:r>
      <w:r>
        <w:rPr>
          <w:b/>
          <w:sz w:val="24"/>
        </w:rPr>
        <w:t xml:space="preserve">contrast </w:t>
      </w:r>
      <w:r>
        <w:rPr>
          <w:sz w:val="24"/>
        </w:rPr>
        <w:t>relationship between the two clauses.</w:t>
      </w:r>
    </w:p>
    <w:p w14:paraId="59B96211">
      <w:pPr>
        <w:spacing w:after="0"/>
        <w:jc w:val="left"/>
        <w:rPr>
          <w:sz w:val="24"/>
        </w:rPr>
        <w:sectPr>
          <w:pgSz w:w="12240" w:h="15840"/>
          <w:pgMar w:top="360" w:right="0" w:bottom="280" w:left="720" w:header="720" w:footer="720" w:gutter="0"/>
          <w:cols w:space="720" w:num="1"/>
        </w:sectPr>
      </w:pPr>
    </w:p>
    <w:p w14:paraId="14C6F736">
      <w:pPr>
        <w:spacing w:before="67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4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58B5DD49">
      <w:pPr>
        <w:pStyle w:val="6"/>
        <w:spacing w:before="71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330"/>
        <w:gridCol w:w="1925"/>
        <w:gridCol w:w="1472"/>
        <w:gridCol w:w="1681"/>
        <w:gridCol w:w="1496"/>
      </w:tblGrid>
      <w:tr w14:paraId="2F241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9" w:type="dxa"/>
          </w:tcPr>
          <w:p w14:paraId="014B2D4A">
            <w:pPr>
              <w:pStyle w:val="9"/>
              <w:spacing w:before="25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30" w:type="dxa"/>
          </w:tcPr>
          <w:p w14:paraId="6231EA41">
            <w:pPr>
              <w:pStyle w:val="9"/>
              <w:spacing w:before="25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25" w:type="dxa"/>
          </w:tcPr>
          <w:p w14:paraId="34803BBB">
            <w:pPr>
              <w:pStyle w:val="9"/>
              <w:spacing w:before="119"/>
              <w:ind w:left="317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72" w:type="dxa"/>
          </w:tcPr>
          <w:p w14:paraId="17DE7C9E">
            <w:pPr>
              <w:pStyle w:val="9"/>
              <w:spacing w:before="119"/>
              <w:ind w:left="146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81" w:type="dxa"/>
          </w:tcPr>
          <w:p w14:paraId="3A170CFA">
            <w:pPr>
              <w:pStyle w:val="9"/>
              <w:spacing w:before="119"/>
              <w:ind w:left="184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96" w:type="dxa"/>
          </w:tcPr>
          <w:p w14:paraId="1307566B">
            <w:pPr>
              <w:pStyle w:val="9"/>
              <w:spacing w:before="119"/>
              <w:ind w:left="145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14:paraId="43EC7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1709" w:type="dxa"/>
          </w:tcPr>
          <w:p w14:paraId="4D65D407">
            <w:pPr>
              <w:pStyle w:val="9"/>
              <w:ind w:left="0"/>
              <w:rPr>
                <w:rFonts w:ascii="Arial"/>
                <w:b/>
                <w:sz w:val="24"/>
              </w:rPr>
            </w:pPr>
          </w:p>
          <w:p w14:paraId="132C99CB">
            <w:pPr>
              <w:pStyle w:val="9"/>
              <w:spacing w:before="1"/>
              <w:ind w:left="0"/>
              <w:rPr>
                <w:rFonts w:ascii="Arial"/>
                <w:b/>
                <w:sz w:val="24"/>
              </w:rPr>
            </w:pPr>
          </w:p>
          <w:p w14:paraId="7328F4C9">
            <w:pPr>
              <w:pStyle w:val="9"/>
              <w:ind w:left="146" w:firstLine="300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330" w:type="dxa"/>
          </w:tcPr>
          <w:p w14:paraId="13036F39">
            <w:pPr>
              <w:pStyle w:val="9"/>
              <w:ind w:left="0"/>
              <w:rPr>
                <w:rFonts w:ascii="Arial"/>
                <w:b/>
                <w:sz w:val="24"/>
              </w:rPr>
            </w:pPr>
          </w:p>
          <w:p w14:paraId="20871C33">
            <w:pPr>
              <w:pStyle w:val="9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5C426D6A">
            <w:pPr>
              <w:pStyle w:val="9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5" w:type="dxa"/>
          </w:tcPr>
          <w:p w14:paraId="6FF530AC">
            <w:pPr>
              <w:pStyle w:val="9"/>
              <w:spacing w:line="270" w:lineRule="atLeast"/>
              <w:ind w:left="185" w:right="170" w:hanging="1"/>
              <w:jc w:val="center"/>
              <w:rPr>
                <w:sz w:val="24"/>
              </w:rPr>
            </w:pPr>
            <w:r>
              <w:rPr>
                <w:sz w:val="24"/>
              </w:rPr>
              <w:t>Clearly defines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identifies all </w:t>
            </w:r>
            <w:r>
              <w:rPr>
                <w:spacing w:val="-2"/>
                <w:sz w:val="24"/>
              </w:rPr>
              <w:t>relevant constraints accurately</w:t>
            </w:r>
          </w:p>
        </w:tc>
        <w:tc>
          <w:tcPr>
            <w:tcW w:w="1472" w:type="dxa"/>
          </w:tcPr>
          <w:p w14:paraId="06E19883">
            <w:pPr>
              <w:pStyle w:val="9"/>
              <w:spacing w:before="138"/>
              <w:ind w:left="204" w:right="195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81" w:type="dxa"/>
          </w:tcPr>
          <w:p w14:paraId="022E03E3">
            <w:pPr>
              <w:pStyle w:val="9"/>
              <w:spacing w:before="1"/>
              <w:ind w:left="0"/>
              <w:rPr>
                <w:rFonts w:ascii="Arial"/>
                <w:b/>
                <w:sz w:val="24"/>
              </w:rPr>
            </w:pPr>
          </w:p>
          <w:p w14:paraId="2557628E">
            <w:pPr>
              <w:pStyle w:val="9"/>
              <w:ind w:left="124" w:right="119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key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96" w:type="dxa"/>
          </w:tcPr>
          <w:p w14:paraId="1EC4FD3E">
            <w:pPr>
              <w:pStyle w:val="9"/>
              <w:spacing w:before="1"/>
              <w:ind w:left="0"/>
              <w:rPr>
                <w:rFonts w:ascii="Arial"/>
                <w:b/>
                <w:sz w:val="24"/>
              </w:rPr>
            </w:pPr>
          </w:p>
          <w:p w14:paraId="5031162E">
            <w:pPr>
              <w:pStyle w:val="9"/>
              <w:ind w:left="224" w:right="220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identify constraints correctly</w:t>
            </w:r>
          </w:p>
        </w:tc>
      </w:tr>
      <w:tr w14:paraId="25BAD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709" w:type="dxa"/>
          </w:tcPr>
          <w:p w14:paraId="0144D7B3">
            <w:pPr>
              <w:pStyle w:val="9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4768D60A">
            <w:pPr>
              <w:pStyle w:val="9"/>
              <w:ind w:left="434" w:hanging="82"/>
              <w:rPr>
                <w:sz w:val="24"/>
              </w:rPr>
            </w:pPr>
            <w:r>
              <w:rPr>
                <w:spacing w:val="-2"/>
                <w:sz w:val="24"/>
              </w:rPr>
              <w:t>Constraint Analysis</w:t>
            </w:r>
          </w:p>
        </w:tc>
        <w:tc>
          <w:tcPr>
            <w:tcW w:w="1330" w:type="dxa"/>
          </w:tcPr>
          <w:p w14:paraId="5F86CE09">
            <w:pPr>
              <w:pStyle w:val="9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18CFFFCF">
            <w:pPr>
              <w:pStyle w:val="9"/>
              <w:spacing w:before="1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5" w:type="dxa"/>
          </w:tcPr>
          <w:p w14:paraId="76EF34C1">
            <w:pPr>
              <w:pStyle w:val="9"/>
              <w:spacing w:line="276" w:lineRule="exact"/>
              <w:ind w:left="206" w:right="194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Analyzes constraints </w:t>
            </w:r>
            <w:r>
              <w:rPr>
                <w:sz w:val="24"/>
              </w:rPr>
              <w:t>effectively and prioritizes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them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5D6C5CDA">
            <w:pPr>
              <w:pStyle w:val="9"/>
              <w:spacing w:line="276" w:lineRule="exact"/>
              <w:ind w:left="108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Provides reasonable analysis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prioritization</w:t>
            </w:r>
          </w:p>
        </w:tc>
        <w:tc>
          <w:tcPr>
            <w:tcW w:w="1681" w:type="dxa"/>
          </w:tcPr>
          <w:p w14:paraId="450C9651">
            <w:pPr>
              <w:pStyle w:val="9"/>
              <w:spacing w:before="275"/>
              <w:ind w:left="66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prioritization</w:t>
            </w:r>
          </w:p>
        </w:tc>
        <w:tc>
          <w:tcPr>
            <w:tcW w:w="1496" w:type="dxa"/>
          </w:tcPr>
          <w:p w14:paraId="77D61052">
            <w:pPr>
              <w:pStyle w:val="9"/>
              <w:spacing w:before="135"/>
              <w:ind w:left="119" w:right="112" w:firstLine="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meaningful </w:t>
            </w:r>
            <w:r>
              <w:rPr>
                <w:sz w:val="24"/>
              </w:rPr>
              <w:t xml:space="preserve">analysis or </w:t>
            </w:r>
            <w:r>
              <w:rPr>
                <w:spacing w:val="-2"/>
                <w:sz w:val="24"/>
              </w:rPr>
              <w:t>prioritization</w:t>
            </w:r>
          </w:p>
        </w:tc>
      </w:tr>
      <w:tr w14:paraId="0E4D4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709" w:type="dxa"/>
          </w:tcPr>
          <w:p w14:paraId="2B3DDD29">
            <w:pPr>
              <w:pStyle w:val="9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3DDCF9FD">
            <w:pPr>
              <w:pStyle w:val="9"/>
              <w:spacing w:before="1"/>
              <w:ind w:left="206" w:firstLine="240"/>
              <w:rPr>
                <w:sz w:val="24"/>
              </w:rPr>
            </w:pPr>
            <w:r>
              <w:rPr>
                <w:spacing w:val="-2"/>
                <w:sz w:val="24"/>
              </w:rPr>
              <w:t>Solution Development</w:t>
            </w:r>
          </w:p>
        </w:tc>
        <w:tc>
          <w:tcPr>
            <w:tcW w:w="1330" w:type="dxa"/>
          </w:tcPr>
          <w:p w14:paraId="078A6E7B">
            <w:pPr>
              <w:pStyle w:val="9"/>
              <w:spacing w:before="275"/>
              <w:ind w:left="0"/>
              <w:rPr>
                <w:rFonts w:ascii="Arial"/>
                <w:b/>
                <w:sz w:val="24"/>
              </w:rPr>
            </w:pPr>
          </w:p>
          <w:p w14:paraId="2CC6C358">
            <w:pPr>
              <w:pStyle w:val="9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5" w:type="dxa"/>
          </w:tcPr>
          <w:p w14:paraId="3D64A32B">
            <w:pPr>
              <w:pStyle w:val="9"/>
              <w:spacing w:line="276" w:lineRule="exact"/>
              <w:ind w:left="92" w:right="80"/>
              <w:jc w:val="center"/>
              <w:rPr>
                <w:sz w:val="24"/>
              </w:rPr>
            </w:pPr>
            <w:r>
              <w:rPr>
                <w:sz w:val="24"/>
              </w:rPr>
              <w:t>Develops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optimal and feasible </w:t>
            </w:r>
            <w:r>
              <w:rPr>
                <w:spacing w:val="-2"/>
                <w:sz w:val="24"/>
              </w:rPr>
              <w:t xml:space="preserve">solutions </w:t>
            </w:r>
            <w:r>
              <w:rPr>
                <w:sz w:val="24"/>
              </w:rPr>
              <w:t xml:space="preserve">satisfying all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72" w:type="dxa"/>
          </w:tcPr>
          <w:p w14:paraId="67CD4CC7">
            <w:pPr>
              <w:pStyle w:val="9"/>
              <w:spacing w:line="276" w:lineRule="exact"/>
              <w:ind w:left="204" w:right="195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Develops workable solutions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681" w:type="dxa"/>
          </w:tcPr>
          <w:p w14:paraId="72B15489">
            <w:pPr>
              <w:pStyle w:val="9"/>
              <w:spacing w:before="136"/>
              <w:ind w:left="318" w:right="31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Solutions partially satisfy constraints</w:t>
            </w:r>
          </w:p>
        </w:tc>
        <w:tc>
          <w:tcPr>
            <w:tcW w:w="1496" w:type="dxa"/>
          </w:tcPr>
          <w:p w14:paraId="6573C80D">
            <w:pPr>
              <w:pStyle w:val="9"/>
              <w:spacing w:before="275"/>
              <w:ind w:left="126" w:right="120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not meet </w:t>
            </w:r>
            <w:r>
              <w:rPr>
                <w:spacing w:val="-2"/>
                <w:sz w:val="24"/>
              </w:rPr>
              <w:t>constraints</w:t>
            </w:r>
          </w:p>
        </w:tc>
      </w:tr>
      <w:tr w14:paraId="7B36A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709" w:type="dxa"/>
          </w:tcPr>
          <w:p w14:paraId="41A3CFC0">
            <w:pPr>
              <w:pStyle w:val="9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701E6D1A">
            <w:pPr>
              <w:pStyle w:val="9"/>
              <w:ind w:left="408" w:right="143" w:hanging="25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30" w:type="dxa"/>
          </w:tcPr>
          <w:p w14:paraId="0B2B9657">
            <w:pPr>
              <w:pStyle w:val="9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2744D2FA">
            <w:pPr>
              <w:pStyle w:val="9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5" w:type="dxa"/>
          </w:tcPr>
          <w:p w14:paraId="3C403D2B">
            <w:pPr>
              <w:pStyle w:val="9"/>
              <w:spacing w:line="276" w:lineRule="exact"/>
              <w:ind w:left="132" w:right="121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applies appropriate concepts, </w:t>
            </w:r>
            <w:r>
              <w:rPr>
                <w:sz w:val="24"/>
              </w:rPr>
              <w:t>methods,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1472" w:type="dxa"/>
          </w:tcPr>
          <w:p w14:paraId="0C319D94">
            <w:pPr>
              <w:pStyle w:val="9"/>
              <w:spacing w:before="135"/>
              <w:ind w:left="204" w:right="195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81" w:type="dxa"/>
          </w:tcPr>
          <w:p w14:paraId="288E4E3C">
            <w:pPr>
              <w:pStyle w:val="9"/>
              <w:spacing w:before="135"/>
              <w:ind w:left="270" w:right="266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application; requires guidance</w:t>
            </w:r>
          </w:p>
        </w:tc>
        <w:tc>
          <w:tcPr>
            <w:tcW w:w="1496" w:type="dxa"/>
          </w:tcPr>
          <w:p w14:paraId="45C5D8E1">
            <w:pPr>
              <w:pStyle w:val="9"/>
              <w:spacing w:before="135"/>
              <w:ind w:left="125" w:right="120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14:paraId="23642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709" w:type="dxa"/>
          </w:tcPr>
          <w:p w14:paraId="7F07B040">
            <w:pPr>
              <w:pStyle w:val="9"/>
              <w:spacing w:before="205"/>
              <w:ind w:left="0"/>
              <w:rPr>
                <w:rFonts w:ascii="Arial"/>
                <w:b/>
                <w:sz w:val="24"/>
              </w:rPr>
            </w:pPr>
          </w:p>
          <w:p w14:paraId="14A76CC7">
            <w:pPr>
              <w:pStyle w:val="9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330" w:type="dxa"/>
          </w:tcPr>
          <w:p w14:paraId="7FE1A0E3">
            <w:pPr>
              <w:pStyle w:val="9"/>
              <w:spacing w:before="205"/>
              <w:ind w:left="0"/>
              <w:rPr>
                <w:rFonts w:ascii="Arial"/>
                <w:b/>
                <w:sz w:val="24"/>
              </w:rPr>
            </w:pPr>
          </w:p>
          <w:p w14:paraId="36C1D4AC">
            <w:pPr>
              <w:pStyle w:val="9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25" w:type="dxa"/>
          </w:tcPr>
          <w:p w14:paraId="53596028">
            <w:pPr>
              <w:pStyle w:val="9"/>
              <w:spacing w:before="68"/>
              <w:ind w:left="139" w:right="129" w:firstLine="74"/>
              <w:jc w:val="both"/>
              <w:rPr>
                <w:sz w:val="24"/>
              </w:rPr>
            </w:pPr>
            <w:r>
              <w:rPr>
                <w:sz w:val="24"/>
              </w:rPr>
              <w:t>Provides strong justification for decisions with logical</w:t>
            </w:r>
            <w:r>
              <w:rPr>
                <w:spacing w:val="-2"/>
                <w:sz w:val="24"/>
              </w:rPr>
              <w:t xml:space="preserve"> reasoning</w:t>
            </w:r>
          </w:p>
        </w:tc>
        <w:tc>
          <w:tcPr>
            <w:tcW w:w="1472" w:type="dxa"/>
          </w:tcPr>
          <w:p w14:paraId="6197DB97">
            <w:pPr>
              <w:pStyle w:val="9"/>
              <w:spacing w:before="68"/>
              <w:ind w:left="16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justification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81" w:type="dxa"/>
          </w:tcPr>
          <w:p w14:paraId="16EAE8CD">
            <w:pPr>
              <w:pStyle w:val="9"/>
              <w:spacing w:before="204"/>
              <w:ind w:left="263" w:right="258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</w:t>
            </w:r>
            <w:r>
              <w:rPr>
                <w:spacing w:val="-2"/>
                <w:sz w:val="24"/>
              </w:rPr>
              <w:t>unclear justification</w:t>
            </w:r>
          </w:p>
        </w:tc>
        <w:tc>
          <w:tcPr>
            <w:tcW w:w="1496" w:type="dxa"/>
          </w:tcPr>
          <w:p w14:paraId="3FDD8E7F">
            <w:pPr>
              <w:pStyle w:val="9"/>
              <w:spacing w:before="204"/>
              <w:ind w:left="127" w:right="12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justification provided</w:t>
            </w:r>
          </w:p>
        </w:tc>
      </w:tr>
    </w:tbl>
    <w:p w14:paraId="415E518A">
      <w:pPr>
        <w:pStyle w:val="6"/>
        <w:rPr>
          <w:rFonts w:ascii="Arial"/>
          <w:b/>
          <w:sz w:val="20"/>
        </w:rPr>
      </w:pPr>
    </w:p>
    <w:p w14:paraId="4CEE5D2F">
      <w:pPr>
        <w:pStyle w:val="6"/>
        <w:spacing w:before="149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70"/>
        <w:gridCol w:w="1599"/>
        <w:gridCol w:w="1016"/>
        <w:gridCol w:w="1143"/>
        <w:gridCol w:w="1282"/>
        <w:gridCol w:w="1299"/>
        <w:gridCol w:w="751"/>
      </w:tblGrid>
      <w:tr w14:paraId="0E3BA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79" w:hRule="atLeast"/>
        </w:trPr>
        <w:tc>
          <w:tcPr>
            <w:tcW w:w="987" w:type="dxa"/>
          </w:tcPr>
          <w:p w14:paraId="3B541DA1">
            <w:pPr>
              <w:pStyle w:val="9"/>
              <w:ind w:right="94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70" w:type="dxa"/>
          </w:tcPr>
          <w:p w14:paraId="364FFCBF">
            <w:pPr>
              <w:pStyle w:val="9"/>
              <w:ind w:right="94" w:firstLine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Problem Understanding</w:t>
            </w:r>
          </w:p>
        </w:tc>
        <w:tc>
          <w:tcPr>
            <w:tcW w:w="1599" w:type="dxa"/>
          </w:tcPr>
          <w:p w14:paraId="6A53CBF0">
            <w:pPr>
              <w:pStyle w:val="9"/>
              <w:ind w:left="344" w:right="240" w:hanging="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Constraint Analysis</w:t>
            </w:r>
          </w:p>
        </w:tc>
        <w:tc>
          <w:tcPr>
            <w:tcW w:w="1016" w:type="dxa"/>
          </w:tcPr>
          <w:p w14:paraId="75DC134D">
            <w:pPr>
              <w:pStyle w:val="9"/>
              <w:ind w:left="132" w:right="12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Solutio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 xml:space="preserve">n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Develo pment</w:t>
            </w:r>
          </w:p>
        </w:tc>
        <w:tc>
          <w:tcPr>
            <w:tcW w:w="1143" w:type="dxa"/>
          </w:tcPr>
          <w:p w14:paraId="1E0FF03A">
            <w:pPr>
              <w:pStyle w:val="9"/>
              <w:ind w:left="127" w:right="123" w:firstLine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Applicat </w:t>
            </w:r>
            <w:r>
              <w:rPr>
                <w:rFonts w:ascii="Arial"/>
                <w:b/>
                <w:color w:val="1F4E79"/>
                <w:sz w:val="22"/>
              </w:rPr>
              <w:t xml:space="preserve">ion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Concept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>s</w:t>
            </w:r>
          </w:p>
        </w:tc>
        <w:tc>
          <w:tcPr>
            <w:tcW w:w="1282" w:type="dxa"/>
          </w:tcPr>
          <w:p w14:paraId="3429A4EB">
            <w:pPr>
              <w:pStyle w:val="9"/>
              <w:ind w:left="503" w:right="117" w:hanging="3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Justificati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>on</w:t>
            </w:r>
          </w:p>
        </w:tc>
        <w:tc>
          <w:tcPr>
            <w:tcW w:w="1299" w:type="dxa"/>
          </w:tcPr>
          <w:p w14:paraId="14ACA5AA">
            <w:pPr>
              <w:pStyle w:val="9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Sub.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51" w:type="dxa"/>
          </w:tcPr>
          <w:p w14:paraId="714EDBC8">
            <w:pPr>
              <w:pStyle w:val="9"/>
              <w:spacing w:line="252" w:lineRule="exact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2BD751D3">
            <w:pPr>
              <w:pStyle w:val="9"/>
              <w:spacing w:line="252" w:lineRule="exact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46498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87" w:type="dxa"/>
          </w:tcPr>
          <w:p w14:paraId="46A83D26">
            <w:pPr>
              <w:pStyle w:val="9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70" w:type="dxa"/>
          </w:tcPr>
          <w:p w14:paraId="493D2F5D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599" w:type="dxa"/>
          </w:tcPr>
          <w:p w14:paraId="4B9ED776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016" w:type="dxa"/>
          </w:tcPr>
          <w:p w14:paraId="6B15B72D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143" w:type="dxa"/>
          </w:tcPr>
          <w:p w14:paraId="3870706B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282" w:type="dxa"/>
          </w:tcPr>
          <w:p w14:paraId="26BB0E71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299" w:type="dxa"/>
          </w:tcPr>
          <w:p w14:paraId="0E5D3BD8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751" w:type="dxa"/>
            <w:vMerge w:val="restart"/>
          </w:tcPr>
          <w:p w14:paraId="75DDFC97">
            <w:pPr>
              <w:pStyle w:val="9"/>
              <w:ind w:left="0"/>
              <w:rPr>
                <w:sz w:val="22"/>
              </w:rPr>
            </w:pPr>
          </w:p>
        </w:tc>
      </w:tr>
      <w:tr w14:paraId="43453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63D47E16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70" w:type="dxa"/>
          </w:tcPr>
          <w:p w14:paraId="6801C095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599" w:type="dxa"/>
          </w:tcPr>
          <w:p w14:paraId="5B0FA9AF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016" w:type="dxa"/>
          </w:tcPr>
          <w:p w14:paraId="4F600708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143" w:type="dxa"/>
          </w:tcPr>
          <w:p w14:paraId="714044FE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282" w:type="dxa"/>
          </w:tcPr>
          <w:p w14:paraId="1553493E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299" w:type="dxa"/>
          </w:tcPr>
          <w:p w14:paraId="29906348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751" w:type="dxa"/>
            <w:vMerge w:val="continue"/>
            <w:tcBorders>
              <w:top w:val="nil"/>
            </w:tcBorders>
          </w:tcPr>
          <w:p w14:paraId="2C0944A9">
            <w:pPr>
              <w:rPr>
                <w:sz w:val="2"/>
                <w:szCs w:val="2"/>
              </w:rPr>
            </w:pPr>
          </w:p>
        </w:tc>
      </w:tr>
      <w:tr w14:paraId="0A0CB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187DE9E4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70" w:type="dxa"/>
          </w:tcPr>
          <w:p w14:paraId="5D7D9A57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599" w:type="dxa"/>
          </w:tcPr>
          <w:p w14:paraId="735651B9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016" w:type="dxa"/>
          </w:tcPr>
          <w:p w14:paraId="35C6F5E4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143" w:type="dxa"/>
          </w:tcPr>
          <w:p w14:paraId="179E3187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282" w:type="dxa"/>
          </w:tcPr>
          <w:p w14:paraId="3FAEAC20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1299" w:type="dxa"/>
          </w:tcPr>
          <w:p w14:paraId="530A5F17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751" w:type="dxa"/>
            <w:vMerge w:val="continue"/>
            <w:tcBorders>
              <w:top w:val="nil"/>
            </w:tcBorders>
          </w:tcPr>
          <w:p w14:paraId="4C53685B">
            <w:pPr>
              <w:rPr>
                <w:sz w:val="2"/>
                <w:szCs w:val="2"/>
              </w:rPr>
            </w:pPr>
          </w:p>
        </w:tc>
      </w:tr>
    </w:tbl>
    <w:p w14:paraId="1A2CE027">
      <w:pPr>
        <w:pStyle w:val="6"/>
        <w:rPr>
          <w:rFonts w:ascii="Arial"/>
          <w:b/>
          <w:sz w:val="20"/>
        </w:rPr>
      </w:pPr>
    </w:p>
    <w:p w14:paraId="14E06CBE">
      <w:pPr>
        <w:pStyle w:val="6"/>
        <w:spacing w:before="146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06CEF96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  <w:shd w:val="clear" w:color="auto" w:fill="D5E3EF"/>
          </w:tcPr>
          <w:p w14:paraId="1685F9B0">
            <w:pPr>
              <w:pStyle w:val="9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259CB2D">
            <w:pPr>
              <w:pStyle w:val="9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7FD66E0">
            <w:pPr>
              <w:pStyle w:val="9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5C20A07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61" w:type="dxa"/>
          </w:tcPr>
          <w:p w14:paraId="6B595687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3360" w:type="dxa"/>
          </w:tcPr>
          <w:p w14:paraId="3F50FEA1">
            <w:pPr>
              <w:pStyle w:val="9"/>
              <w:ind w:left="0"/>
              <w:rPr>
                <w:sz w:val="22"/>
              </w:rPr>
            </w:pPr>
          </w:p>
        </w:tc>
        <w:tc>
          <w:tcPr>
            <w:tcW w:w="3360" w:type="dxa"/>
          </w:tcPr>
          <w:p w14:paraId="72A3C6D3">
            <w:pPr>
              <w:pStyle w:val="9"/>
              <w:ind w:left="0"/>
              <w:rPr>
                <w:sz w:val="22"/>
              </w:rPr>
            </w:pPr>
          </w:p>
        </w:tc>
      </w:tr>
      <w:tr w14:paraId="5ABAF9E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4B7C123E">
            <w:pPr>
              <w:pStyle w:val="9"/>
              <w:tabs>
                <w:tab w:val="left" w:pos="2414"/>
              </w:tabs>
              <w:spacing w:before="71"/>
              <w:ind w:left="0"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0204B62">
            <w:pPr>
              <w:pStyle w:val="9"/>
              <w:tabs>
                <w:tab w:val="left" w:pos="2414"/>
              </w:tabs>
              <w:spacing w:before="71"/>
              <w:ind w:left="0"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BB3E8D7">
            <w:pPr>
              <w:pStyle w:val="9"/>
              <w:tabs>
                <w:tab w:val="left" w:pos="2414"/>
              </w:tabs>
              <w:spacing w:before="71"/>
              <w:ind w:left="0" w:right="43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3CFE444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473BE770">
            <w:pPr>
              <w:pStyle w:val="9"/>
              <w:tabs>
                <w:tab w:val="left" w:pos="2426"/>
              </w:tabs>
              <w:spacing w:before="68"/>
              <w:ind w:left="0"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4A8FB0">
            <w:pPr>
              <w:pStyle w:val="9"/>
              <w:tabs>
                <w:tab w:val="left" w:pos="2426"/>
              </w:tabs>
              <w:spacing w:before="68"/>
              <w:ind w:left="0"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9011789">
            <w:pPr>
              <w:pStyle w:val="9"/>
              <w:tabs>
                <w:tab w:val="left" w:pos="2426"/>
              </w:tabs>
              <w:spacing w:before="68"/>
              <w:ind w:left="0" w:right="4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3C9CFE03"/>
    <w:sectPr>
      <w:pgSz w:w="12240" w:h="15840"/>
      <w:pgMar w:top="360" w:right="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Nirmala UI">
    <w:panose1 w:val="020B0502040204020203"/>
    <w:charset w:val="01"/>
    <w:family w:val="swiss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✓"/>
      <w:lvlJc w:val="left"/>
      <w:pPr>
        <w:ind w:left="289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✓"/>
      <w:lvlJc w:val="left"/>
      <w:pPr>
        <w:ind w:left="289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08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60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ind w:left="1080" w:hanging="2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71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62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5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7" w:hanging="240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9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2"/>
      <w:numFmt w:val="lowerLetter"/>
      <w:lvlText w:val="%2)"/>
      <w:lvlJc w:val="left"/>
      <w:pPr>
        <w:ind w:left="1186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8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7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6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5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24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3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2" w:hanging="260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0"/>
      <w:numFmt w:val="bullet"/>
      <w:lvlText w:val="✓"/>
      <w:lvlJc w:val="left"/>
      <w:pPr>
        <w:ind w:left="289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2"/>
      <w:numFmt w:val="lowerLetter"/>
      <w:lvlText w:val="%2)"/>
      <w:lvlJc w:val="left"/>
      <w:pPr>
        <w:ind w:left="1906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0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5" w:hanging="360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0"/>
      <w:numFmt w:val="bullet"/>
      <w:lvlText w:val="✓"/>
      <w:lvlJc w:val="left"/>
      <w:pPr>
        <w:ind w:left="288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7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0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2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5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7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0" w:hanging="181"/>
      </w:pPr>
      <w:rPr>
        <w:rFonts w:hint="default"/>
        <w:lang w:val="en-US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0"/>
      <w:numFmt w:val="bullet"/>
      <w:lvlText w:val="✓"/>
      <w:lvlJc w:val="left"/>
      <w:pPr>
        <w:ind w:left="288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0"/>
      <w:numFmt w:val="bullet"/>
      <w:lvlText w:val="✓"/>
      <w:lvlJc w:val="left"/>
      <w:pPr>
        <w:ind w:left="288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7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0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2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5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7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0" w:hanging="181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0"/>
      <w:numFmt w:val="bullet"/>
      <w:lvlText w:val="✓"/>
      <w:lvlJc w:val="left"/>
      <w:pPr>
        <w:ind w:left="348" w:hanging="2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56" w:hanging="24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73" w:hanging="2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89" w:hanging="2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06" w:hanging="2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22" w:hanging="2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39" w:hanging="2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55" w:hanging="2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72" w:hanging="241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3">
    <w:nsid w:val="2470EC97"/>
    <w:multiLevelType w:val="multilevel"/>
    <w:tmpl w:val="2470EC97"/>
    <w:lvl w:ilvl="0" w:tentative="0">
      <w:start w:val="0"/>
      <w:numFmt w:val="bullet"/>
      <w:lvlText w:val="✓"/>
      <w:lvlJc w:val="left"/>
      <w:pPr>
        <w:ind w:left="289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4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6" w:hanging="240"/>
      </w:pPr>
      <w:rPr>
        <w:rFonts w:hint="default"/>
        <w:lang w:val="en-US" w:eastAsia="en-US" w:bidi="ar-SA"/>
      </w:rPr>
    </w:lvl>
  </w:abstractNum>
  <w:abstractNum w:abstractNumId="15">
    <w:nsid w:val="2A8F537B"/>
    <w:multiLevelType w:val="multilevel"/>
    <w:tmpl w:val="2A8F537B"/>
    <w:lvl w:ilvl="0" w:tentative="0">
      <w:start w:val="0"/>
      <w:numFmt w:val="bullet"/>
      <w:lvlText w:val="✓"/>
      <w:lvlJc w:val="left"/>
      <w:pPr>
        <w:ind w:left="288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8">
    <w:nsid w:val="4D4DC07F"/>
    <w:multiLevelType w:val="multilevel"/>
    <w:tmpl w:val="4D4DC07F"/>
    <w:lvl w:ilvl="0" w:tentative="0">
      <w:start w:val="0"/>
      <w:numFmt w:val="bullet"/>
      <w:lvlText w:val="✓"/>
      <w:lvlJc w:val="left"/>
      <w:pPr>
        <w:ind w:left="288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4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2" w:hanging="181"/>
      </w:pPr>
      <w:rPr>
        <w:rFonts w:hint="default"/>
        <w:lang w:val="en-US" w:eastAsia="en-US" w:bidi="ar-SA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9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2"/>
      <w:numFmt w:val="lowerLetter"/>
      <w:lvlText w:val="%2)"/>
      <w:lvlJc w:val="left"/>
      <w:pPr>
        <w:ind w:left="1186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8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7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6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5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24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3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2" w:hanging="260"/>
      </w:pPr>
      <w:rPr>
        <w:rFonts w:hint="default"/>
        <w:lang w:val="en-US" w:eastAsia="en-US" w:bidi="ar-SA"/>
      </w:rPr>
    </w:lvl>
  </w:abstractNum>
  <w:abstractNum w:abstractNumId="20">
    <w:nsid w:val="5A241D34"/>
    <w:multiLevelType w:val="multilevel"/>
    <w:tmpl w:val="5A241D34"/>
    <w:lvl w:ilvl="0" w:tentative="0">
      <w:start w:val="0"/>
      <w:numFmt w:val="bullet"/>
      <w:lvlText w:val="✓"/>
      <w:lvlJc w:val="left"/>
      <w:pPr>
        <w:ind w:left="288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7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0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92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15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37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060" w:hanging="181"/>
      </w:pPr>
      <w:rPr>
        <w:rFonts w:hint="default"/>
        <w:lang w:val="en-US" w:eastAsia="en-US" w:bidi="ar-SA"/>
      </w:rPr>
    </w:lvl>
  </w:abstractNum>
  <w:abstractNum w:abstractNumId="21">
    <w:nsid w:val="60382F6E"/>
    <w:multiLevelType w:val="multilevel"/>
    <w:tmpl w:val="60382F6E"/>
    <w:lvl w:ilvl="0" w:tentative="0">
      <w:start w:val="1"/>
      <w:numFmt w:val="lowerLetter"/>
      <w:lvlText w:val="%1)"/>
      <w:lvlJc w:val="left"/>
      <w:pPr>
        <w:ind w:left="360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2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F072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right="717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2653</Words>
  <Characters>15187</Characters>
  <TotalTime>2</TotalTime>
  <ScaleCrop>false</ScaleCrop>
  <LinksUpToDate>false</LinksUpToDate>
  <CharactersWithSpaces>17317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2026-08-18T08:04:00Z</dcterms:created>
  <dc:creator>Deepa</dc:creator>
  <cp:lastModifiedBy>Dhanusha sree</cp:lastModifiedBy>
  <dcterms:modified xsi:type="dcterms:W3CDTF">2026-08-18T08:33:55Z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eyJoZGlkIjoiNzc3NzljNzYxNzIxNDYzMzE5ZjQwOWY3MjQ3MWFhMDYiLCJ1c2VySWQiOiI1Njc1OTQ5ODgwMjkifQ==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B32E31CEF312448C9BFFB08419952751_13</vt:lpwstr>
  </property>
</Properties>
</file>